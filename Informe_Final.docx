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02380">
      <w:pPr>
        <w:pStyle w:val="2"/>
        <w:keepNext w:val="0"/>
        <w:keepLines w:val="0"/>
        <w:widowControl/>
        <w:suppressLineNumbers w:val="0"/>
      </w:pPr>
      <w:r>
        <w:rPr>
          <w:rStyle w:val="15"/>
          <w:b/>
          <w:bCs/>
          <w:color w:val="auto"/>
        </w:rPr>
        <w:t>INFORME FINAL DEL PROYECTO – MOMENTO II</w:t>
      </w:r>
      <w:r>
        <w:rPr>
          <w:rStyle w:val="15"/>
          <w:b/>
          <w:bCs/>
        </w:rPr>
        <w:t>I</w:t>
      </w:r>
    </w:p>
    <w:p w14:paraId="064F7375">
      <w:pPr>
        <w:pStyle w:val="4"/>
        <w:keepNext w:val="0"/>
        <w:keepLines w:val="0"/>
        <w:widowControl/>
        <w:suppressLineNumbers w:val="0"/>
        <w:rPr>
          <w:color w:val="auto"/>
        </w:rPr>
      </w:pPr>
      <w:r>
        <w:rPr>
          <w:rStyle w:val="14"/>
          <w:color w:val="auto"/>
        </w:rPr>
        <w:t>“La Caída de Berlín: El Fin de la Guerra en Europa”</w:t>
      </w:r>
    </w:p>
    <w:p w14:paraId="7B84CA38">
      <w:pPr>
        <w:pStyle w:val="32"/>
        <w:keepNext w:val="0"/>
        <w:keepLines w:val="0"/>
        <w:widowControl/>
        <w:suppressLineNumbers w:val="0"/>
      </w:pPr>
      <w:r>
        <w:t>Brandon Manuelle Morales Cardona</w:t>
      </w:r>
      <w:r>
        <w:br w:type="textWrapping"/>
      </w:r>
    </w:p>
    <w:p w14:paraId="08265FE7">
      <w:pPr>
        <w:pStyle w:val="32"/>
        <w:keepNext w:val="0"/>
        <w:keepLines w:val="0"/>
        <w:widowControl/>
        <w:suppressLineNumbers w:val="0"/>
      </w:pPr>
      <w:r>
        <w:t>Con esto, se concluye en el documento el proceso completo de diseño, análisis e implementación del videojuego “La Caída de Berlín” realizado en C++, con el uso del framework Qt. Se logró según lo planificado al desarrollar un sistema interactivo que contiene tres niveles, completamente distintas no solamente por su jugabilidad, pero también por su diseño lógico: estos eran las pautas del curso: el uso de POO, herencia, memoria dinámica, físicas personalizadas, agentes inteligentes, escenas gráficas, componentes sonoros.</w:t>
      </w:r>
    </w:p>
    <w:p w14:paraId="0DC36F0C">
      <w:pPr>
        <w:pStyle w:val="32"/>
        <w:keepNext w:val="0"/>
        <w:keepLines w:val="0"/>
        <w:widowControl/>
        <w:suppressLineNumbers w:val="0"/>
        <w:rPr>
          <w:rFonts w:hint="default"/>
          <w:lang w:val="es-ES"/>
        </w:rPr>
      </w:pPr>
      <w:r>
        <w:rPr>
          <w:rFonts w:hint="default"/>
          <w:lang w:val="es-ES"/>
        </w:rPr>
        <w:t>La propuesta busca recrear, de manera libre y sin contenido sensible claramente, aquellos momentos finales de la segunda guerra mundial por medio de niveles en combate aereo, avance de tanques y asalto a un bunker. Mas alla de lo historico, el objetivo principal es hacer un juego funcional, multicapas, divertido de jugar y tecnicamente solido</w:t>
      </w:r>
    </w:p>
    <w:p w14:paraId="0F18D580">
      <w:pPr>
        <w:pStyle w:val="32"/>
        <w:keepNext w:val="0"/>
        <w:keepLines w:val="0"/>
        <w:widowControl/>
        <w:suppressLineNumbers w:val="0"/>
        <w:rPr>
          <w:rFonts w:hint="default" w:ascii="Arial" w:hAnsi="Arial" w:eastAsia="SimSun" w:cs="Arial"/>
          <w:b/>
          <w:bCs/>
          <w:color w:val="auto"/>
          <w:sz w:val="24"/>
          <w:szCs w:val="24"/>
        </w:rPr>
      </w:pPr>
      <w:r>
        <w:rPr>
          <w:rFonts w:hint="default" w:ascii="Arial" w:hAnsi="Arial" w:eastAsia="SimSun" w:cs="Arial"/>
          <w:b/>
          <w:bCs/>
          <w:color w:val="auto"/>
          <w:sz w:val="24"/>
          <w:szCs w:val="24"/>
        </w:rPr>
        <w:t>Planteamiento del Problema</w:t>
      </w:r>
    </w:p>
    <w:p w14:paraId="06035BFA">
      <w:pPr>
        <w:pStyle w:val="32"/>
        <w:keepNext w:val="0"/>
        <w:keepLines w:val="0"/>
        <w:widowControl/>
        <w:suppressLineNumbers w:val="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El problema principal consiste en diseñar un juego multi-nivel que implemente:</w:t>
      </w:r>
    </w:p>
    <w:p w14:paraId="65D45176">
      <w:pPr>
        <w:pStyle w:val="32"/>
        <w:keepNext w:val="0"/>
        <w:keepLines w:val="0"/>
        <w:widowControl/>
        <w:numPr>
          <w:ilvl w:val="0"/>
          <w:numId w:val="7"/>
        </w:numPr>
        <w:suppressLineNumbers w:val="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Tres vistas de juego completamente distintas, cada una con sus propias dinamicas</w:t>
      </w:r>
    </w:p>
    <w:p w14:paraId="0BA02780">
      <w:pPr>
        <w:pStyle w:val="32"/>
        <w:keepNext w:val="0"/>
        <w:keepLines w:val="0"/>
        <w:widowControl/>
        <w:numPr>
          <w:ilvl w:val="0"/>
          <w:numId w:val="7"/>
        </w:numPr>
        <w:suppressLineNumbers w:val="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Tres o mas modelos fisicos desarrollados por uno mismo</w:t>
      </w:r>
    </w:p>
    <w:p w14:paraId="50CC70D8">
      <w:pPr>
        <w:pStyle w:val="32"/>
        <w:keepNext w:val="0"/>
        <w:keepLines w:val="0"/>
        <w:widowControl/>
        <w:numPr>
          <w:ilvl w:val="0"/>
          <w:numId w:val="7"/>
        </w:numPr>
        <w:suppressLineNumbers w:val="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Al menos un agente inteligente con comportamiento autonomo</w:t>
      </w:r>
    </w:p>
    <w:p w14:paraId="6B5C2544">
      <w:pPr>
        <w:pStyle w:val="32"/>
        <w:keepNext w:val="0"/>
        <w:keepLines w:val="0"/>
        <w:widowControl/>
        <w:numPr>
          <w:ilvl w:val="0"/>
          <w:numId w:val="7"/>
        </w:numPr>
        <w:suppressLineNumbers w:val="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Manejo de memoria dinamica, sonido, colisiones, animaciones y HUD</w:t>
      </w:r>
    </w:p>
    <w:p w14:paraId="7FF3674A">
      <w:pPr>
        <w:pStyle w:val="32"/>
        <w:keepNext w:val="0"/>
        <w:keepLines w:val="0"/>
        <w:widowControl/>
        <w:numPr>
          <w:ilvl w:val="0"/>
          <w:numId w:val="7"/>
        </w:numPr>
        <w:suppressLineNumbers w:val="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Una arquitectura basada en POO con herencia real y componentes reutilizables</w:t>
      </w:r>
    </w:p>
    <w:p w14:paraId="314CB7C3">
      <w:pPr>
        <w:pStyle w:val="32"/>
        <w:keepNext w:val="0"/>
        <w:keepLines w:val="0"/>
        <w:widowControl/>
        <w:numPr>
          <w:numId w:val="0"/>
        </w:numPr>
        <w:suppressLineNumbers w:val="0"/>
        <w:ind w:right="0" w:rightChars="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El objetivo esta en garantizar que todos los niveles esten bajo un mismo sistema, manteniendo la coherencia estructural sin sacrificar la variedad en la experiencia del jugador</w:t>
      </w:r>
    </w:p>
    <w:p w14:paraId="40561454">
      <w:pPr>
        <w:rPr>
          <w:rFonts w:hint="default" w:ascii="Arial" w:hAnsi="Arial" w:eastAsia="SimSun" w:cs="Arial"/>
          <w:b/>
          <w:bCs/>
          <w:sz w:val="24"/>
          <w:szCs w:val="24"/>
        </w:rPr>
      </w:pPr>
      <w:r>
        <w:rPr>
          <w:rFonts w:hint="default" w:ascii="Arial" w:hAnsi="Arial" w:eastAsia="SimSun" w:cs="Arial"/>
          <w:b/>
          <w:bCs/>
          <w:sz w:val="24"/>
          <w:szCs w:val="24"/>
        </w:rPr>
        <w:t>Objetivo General</w:t>
      </w:r>
    </w:p>
    <w:p w14:paraId="417F395A">
      <w:pPr>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Consiste en crear un juego completo el cual combine distintos tipos de interacción y modelos fisicos bajo una arquitectura modular y extensible, implementado en c++ con Qt, cumpliendo con los objetivos del proyecto.</w:t>
      </w:r>
    </w:p>
    <w:p w14:paraId="15EC3BB4">
      <w:pPr>
        <w:rPr>
          <w:rFonts w:hint="default" w:ascii="Arial" w:hAnsi="Arial" w:eastAsia="SimSun" w:cs="Arial"/>
          <w:b/>
          <w:bCs/>
          <w:color w:val="auto"/>
          <w:sz w:val="24"/>
          <w:szCs w:val="24"/>
        </w:rPr>
      </w:pPr>
    </w:p>
    <w:p w14:paraId="0532E93E">
      <w:pPr>
        <w:rPr>
          <w:rFonts w:hint="default" w:ascii="Arial" w:hAnsi="Arial" w:eastAsia="SimSun" w:cs="Arial"/>
          <w:b/>
          <w:bCs/>
          <w:color w:val="auto"/>
          <w:sz w:val="24"/>
          <w:szCs w:val="24"/>
        </w:rPr>
      </w:pPr>
      <w:r>
        <w:rPr>
          <w:rFonts w:hint="default" w:ascii="Arial" w:hAnsi="Arial" w:eastAsia="SimSun" w:cs="Arial"/>
          <w:b/>
          <w:bCs/>
          <w:color w:val="auto"/>
          <w:sz w:val="24"/>
          <w:szCs w:val="24"/>
        </w:rPr>
        <w:t>Objetivos Específicos</w:t>
      </w:r>
    </w:p>
    <w:p w14:paraId="6A5FE6B1">
      <w:pPr>
        <w:numPr>
          <w:ilvl w:val="0"/>
          <w:numId w:val="8"/>
        </w:numPr>
        <w:ind w:left="420" w:leftChars="0" w:hanging="420" w:firstLineChars="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Crear tres niveles con mecanicas distintas</w:t>
      </w:r>
    </w:p>
    <w:p w14:paraId="7328B797">
      <w:pPr>
        <w:numPr>
          <w:ilvl w:val="0"/>
          <w:numId w:val="8"/>
        </w:numPr>
        <w:ind w:left="420" w:leftChars="0" w:hanging="420" w:firstLineChars="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Implementar en los niveles modelos fisicos: inercia vehicular, gravedad parabolica y movimiento rectilineo</w:t>
      </w:r>
    </w:p>
    <w:p w14:paraId="57E12EF8">
      <w:pPr>
        <w:numPr>
          <w:ilvl w:val="0"/>
          <w:numId w:val="8"/>
        </w:numPr>
        <w:ind w:left="420" w:leftChars="0" w:hanging="420" w:firstLineChars="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Hacer un agente inteligente con percepción, razonamiento y acción</w:t>
      </w:r>
    </w:p>
    <w:p w14:paraId="29D70D96">
      <w:pPr>
        <w:numPr>
          <w:ilvl w:val="0"/>
          <w:numId w:val="8"/>
        </w:numPr>
        <w:ind w:left="420" w:leftChars="0" w:hanging="420" w:firstLineChars="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Implementar animaciones, sonidos, colisiones y HUD</w:t>
      </w:r>
    </w:p>
    <w:p w14:paraId="5A4AED62">
      <w:pPr>
        <w:numPr>
          <w:ilvl w:val="0"/>
          <w:numId w:val="8"/>
        </w:numPr>
        <w:ind w:left="420" w:leftChars="0" w:hanging="420" w:firstLineChars="0"/>
        <w:rPr>
          <w:rFonts w:hint="default" w:ascii="Arial" w:hAnsi="Arial" w:eastAsia="SimSun" w:cs="Arial"/>
          <w:b w:val="0"/>
          <w:bCs w:val="0"/>
          <w:color w:val="auto"/>
          <w:sz w:val="24"/>
          <w:szCs w:val="24"/>
          <w:lang w:val="es-ES"/>
        </w:rPr>
      </w:pPr>
      <w:r>
        <w:rPr>
          <w:rFonts w:hint="default" w:ascii="Arial" w:hAnsi="Arial" w:eastAsia="SimSun" w:cs="Arial"/>
          <w:b w:val="0"/>
          <w:bCs w:val="0"/>
          <w:color w:val="auto"/>
          <w:sz w:val="24"/>
          <w:szCs w:val="24"/>
          <w:lang w:val="es-ES"/>
        </w:rPr>
        <w:t>Implementar un flujo de niveles con transiciones y pantalla de carga</w:t>
      </w:r>
    </w:p>
    <w:p w14:paraId="6D4C93CE">
      <w:pPr>
        <w:numPr>
          <w:numId w:val="0"/>
        </w:numPr>
        <w:spacing w:after="200" w:line="276" w:lineRule="auto"/>
        <w:rPr>
          <w:rFonts w:hint="default" w:ascii="Arial" w:hAnsi="Arial" w:eastAsia="SimSun" w:cs="Arial"/>
          <w:b w:val="0"/>
          <w:bCs w:val="0"/>
          <w:color w:val="auto"/>
          <w:sz w:val="24"/>
          <w:szCs w:val="24"/>
          <w:lang w:val="es-ES"/>
        </w:rPr>
      </w:pPr>
    </w:p>
    <w:p w14:paraId="44A93BD5">
      <w:pPr>
        <w:numPr>
          <w:numId w:val="0"/>
        </w:numPr>
        <w:spacing w:after="200" w:line="276" w:lineRule="auto"/>
        <w:rPr>
          <w:rFonts w:hint="default" w:ascii="Arial" w:hAnsi="Arial" w:eastAsia="SimSun" w:cs="Arial"/>
          <w:b/>
          <w:bCs/>
          <w:sz w:val="24"/>
          <w:szCs w:val="24"/>
        </w:rPr>
      </w:pPr>
      <w:r>
        <w:rPr>
          <w:rFonts w:hint="default" w:ascii="Arial" w:hAnsi="Arial" w:eastAsia="SimSun" w:cs="Arial"/>
          <w:b/>
          <w:bCs/>
          <w:sz w:val="24"/>
          <w:szCs w:val="24"/>
        </w:rPr>
        <w:t xml:space="preserve">Contexto Histórico </w:t>
      </w:r>
    </w:p>
    <w:p w14:paraId="6B588291">
      <w:pPr>
        <w:numPr>
          <w:numId w:val="0"/>
        </w:numPr>
        <w:spacing w:after="200" w:line="276" w:lineRule="auto"/>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El juego esta inspirado en el avance de los aliados hacia Berlin en los ultimos dias de la segunda guerra mundial. No se busca aqui recrear batallas reales, sino capturar esa sensación de tensión y avaance militar a traves de tres perspectivas.</w:t>
      </w:r>
    </w:p>
    <w:p w14:paraId="371D2CF1">
      <w:pPr>
        <w:numPr>
          <w:ilvl w:val="0"/>
          <w:numId w:val="9"/>
        </w:numPr>
        <w:spacing w:after="200" w:line="276" w:lineRule="auto"/>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Cielo: el jugador controlara un avion entre fuego enemigo.</w:t>
      </w:r>
    </w:p>
    <w:p w14:paraId="2D7950A0">
      <w:pPr>
        <w:numPr>
          <w:ilvl w:val="0"/>
          <w:numId w:val="9"/>
        </w:numPr>
        <w:spacing w:after="200" w:line="276" w:lineRule="auto"/>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Ciudad destruida: Un tanque aliado lidera el avance por las calles.</w:t>
      </w:r>
    </w:p>
    <w:p w14:paraId="448E34A4">
      <w:pPr>
        <w:numPr>
          <w:ilvl w:val="0"/>
          <w:numId w:val="9"/>
        </w:numPr>
        <w:spacing w:after="200" w:line="276" w:lineRule="auto"/>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Subsuelo: un soldado combate en los pasillos del bunker.</w:t>
      </w:r>
    </w:p>
    <w:p w14:paraId="508A6E93">
      <w:pPr>
        <w:numPr>
          <w:numId w:val="0"/>
        </w:numPr>
        <w:spacing w:after="200" w:line="276" w:lineRule="auto"/>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La ambientación sugiere la epoca sin incluir simbologia sensible.</w:t>
      </w:r>
    </w:p>
    <w:p w14:paraId="24F6370D">
      <w:pPr>
        <w:numPr>
          <w:numId w:val="0"/>
        </w:numPr>
        <w:spacing w:after="200" w:line="276" w:lineRule="auto"/>
        <w:rPr>
          <w:rFonts w:hint="default" w:ascii="Arial" w:hAnsi="Arial" w:eastAsia="SimSun" w:cs="Arial"/>
          <w:b w:val="0"/>
          <w:bCs w:val="0"/>
          <w:sz w:val="24"/>
          <w:szCs w:val="24"/>
          <w:lang w:val="es-ES"/>
        </w:rPr>
      </w:pPr>
    </w:p>
    <w:p w14:paraId="5880754E">
      <w:pPr>
        <w:numPr>
          <w:numId w:val="0"/>
        </w:numPr>
        <w:spacing w:after="200" w:line="276" w:lineRule="auto"/>
        <w:rPr>
          <w:rFonts w:hint="default" w:ascii="Arial" w:hAnsi="Arial" w:eastAsia="SimSun" w:cs="Arial"/>
          <w:b/>
          <w:bCs/>
          <w:sz w:val="24"/>
          <w:szCs w:val="24"/>
        </w:rPr>
      </w:pPr>
      <w:r>
        <w:rPr>
          <w:rFonts w:hint="default" w:ascii="Arial" w:hAnsi="Arial" w:eastAsia="SimSun" w:cs="Arial"/>
          <w:b/>
          <w:bCs/>
          <w:sz w:val="24"/>
          <w:szCs w:val="24"/>
        </w:rPr>
        <w:t>Diseño General del Videojuego</w:t>
      </w:r>
    </w:p>
    <w:p w14:paraId="50EE7ADB">
      <w:pPr>
        <w:numPr>
          <w:numId w:val="0"/>
        </w:numPr>
        <w:spacing w:after="200" w:line="276" w:lineRule="auto"/>
        <w:rPr>
          <w:rFonts w:hint="default" w:ascii="Arial" w:hAnsi="Arial" w:eastAsia="SimSun" w:cs="Arial"/>
          <w:sz w:val="24"/>
          <w:szCs w:val="24"/>
          <w:lang w:val="es-ES"/>
        </w:rPr>
      </w:pPr>
      <w:r>
        <w:rPr>
          <w:rFonts w:hint="default" w:ascii="Arial" w:hAnsi="Arial" w:eastAsia="SimSun" w:cs="Arial"/>
          <w:sz w:val="24"/>
          <w:szCs w:val="24"/>
        </w:rPr>
        <w:t>A continuación se presenta el resumen conceptual de cada nivel</w:t>
      </w:r>
      <w:r>
        <w:rPr>
          <w:rFonts w:hint="default" w:ascii="Arial" w:hAnsi="Arial" w:eastAsia="SimSun" w:cs="Arial"/>
          <w:sz w:val="24"/>
          <w:szCs w:val="24"/>
          <w:lang w:val="es-ES"/>
        </w:rPr>
        <w:t>.</w:t>
      </w:r>
    </w:p>
    <w:p w14:paraId="430F74A0">
      <w:pPr>
        <w:numPr>
          <w:ilvl w:val="0"/>
          <w:numId w:val="10"/>
        </w:numPr>
        <w:spacing w:after="200" w:line="276" w:lineRule="auto"/>
        <w:ind w:left="420" w:leftChars="0" w:hanging="420" w:firstLineChars="0"/>
        <w:rPr>
          <w:rFonts w:hint="default" w:ascii="Arial" w:hAnsi="Arial" w:eastAsia="SimSun" w:cs="Arial"/>
          <w:b/>
          <w:bCs/>
          <w:sz w:val="24"/>
          <w:szCs w:val="24"/>
          <w:lang w:val="es-ES"/>
        </w:rPr>
      </w:pPr>
      <w:r>
        <w:rPr>
          <w:rFonts w:hint="default" w:ascii="Arial" w:hAnsi="Arial" w:eastAsia="SimSun" w:cs="Arial"/>
          <w:b/>
          <w:bCs/>
          <w:sz w:val="24"/>
          <w:szCs w:val="24"/>
          <w:lang w:val="es-ES"/>
        </w:rPr>
        <w:t>Nivel 1: Cielos sobre berlin</w:t>
      </w:r>
    </w:p>
    <w:p w14:paraId="4F19D822">
      <w:pPr>
        <w:numPr>
          <w:ilvl w:val="0"/>
          <w:numId w:val="11"/>
        </w:numPr>
        <w:spacing w:after="200" w:line="276" w:lineRule="auto"/>
        <w:ind w:left="420" w:leftChars="0" w:hanging="420" w:firstLineChars="0"/>
        <w:rPr>
          <w:rFonts w:hint="default" w:ascii="Arial" w:hAnsi="Arial" w:eastAsia="SimSun" w:cs="Arial"/>
          <w:sz w:val="24"/>
          <w:szCs w:val="24"/>
          <w:lang w:val="es-ES"/>
        </w:rPr>
      </w:pPr>
      <w:r>
        <w:rPr>
          <w:rFonts w:hint="default" w:ascii="Arial" w:hAnsi="Arial" w:eastAsia="SimSun" w:cs="Arial"/>
          <w:sz w:val="24"/>
          <w:szCs w:val="24"/>
          <w:lang w:val="es-ES"/>
        </w:rPr>
        <w:t>Vista: cenital fija.</w:t>
      </w:r>
    </w:p>
    <w:p w14:paraId="30C57E4C">
      <w:pPr>
        <w:numPr>
          <w:ilvl w:val="0"/>
          <w:numId w:val="11"/>
        </w:numPr>
        <w:spacing w:after="200" w:line="276" w:lineRule="auto"/>
        <w:ind w:left="420" w:leftChars="0" w:hanging="420" w:firstLineChars="0"/>
        <w:rPr>
          <w:rFonts w:hint="default" w:ascii="Arial" w:hAnsi="Arial" w:eastAsia="SimSun" w:cs="Arial"/>
          <w:sz w:val="24"/>
          <w:szCs w:val="24"/>
          <w:lang w:val="es-ES"/>
        </w:rPr>
      </w:pPr>
      <w:r>
        <w:rPr>
          <w:rFonts w:hint="default" w:ascii="Arial" w:hAnsi="Arial" w:eastAsia="SimSun" w:cs="Arial"/>
          <w:sz w:val="24"/>
          <w:szCs w:val="24"/>
          <w:lang w:val="es-ES"/>
        </w:rPr>
        <w:t xml:space="preserve">Dinamica: </w:t>
      </w:r>
      <w:r>
        <w:rPr>
          <w:rFonts w:hint="default" w:ascii="Arial" w:hAnsi="Arial" w:eastAsia="SimSun" w:cs="Arial"/>
          <w:sz w:val="24"/>
          <w:szCs w:val="24"/>
        </w:rPr>
        <w:t>el jugador controla un avión que debe esquivar proyectiles, disparar y sobrevivir hasta que el temporizador llegue a cero.</w:t>
      </w:r>
    </w:p>
    <w:p w14:paraId="28409A87">
      <w:pPr>
        <w:numPr>
          <w:ilvl w:val="0"/>
          <w:numId w:val="11"/>
        </w:numPr>
        <w:spacing w:after="200" w:line="276" w:lineRule="auto"/>
        <w:ind w:left="420" w:leftChars="0" w:hanging="420" w:firstLineChars="0"/>
        <w:rPr>
          <w:rFonts w:hint="default" w:ascii="Arial" w:hAnsi="Arial" w:eastAsia="SimSun" w:cs="Arial"/>
          <w:sz w:val="24"/>
          <w:szCs w:val="24"/>
          <w:lang w:val="es-ES"/>
        </w:rPr>
      </w:pPr>
      <w:r>
        <w:rPr>
          <w:rFonts w:hint="default" w:ascii="Arial" w:hAnsi="Arial" w:eastAsia="SimSun" w:cs="Arial"/>
          <w:sz w:val="24"/>
          <w:szCs w:val="24"/>
          <w:lang w:val="es-ES"/>
        </w:rPr>
        <w:t xml:space="preserve">Interacciones: </w:t>
      </w:r>
    </w:p>
    <w:p w14:paraId="0DD4805F">
      <w:pPr>
        <w:numPr>
          <w:numId w:val="0"/>
        </w:numPr>
        <w:spacing w:after="200" w:line="276" w:lineRule="auto"/>
        <w:ind w:leftChars="0"/>
        <w:rPr>
          <w:rFonts w:hint="default" w:ascii="Arial" w:hAnsi="Arial" w:eastAsia="SimSun" w:cs="Arial"/>
          <w:color w:val="auto"/>
          <w:sz w:val="24"/>
          <w:szCs w:val="24"/>
        </w:rPr>
      </w:pPr>
      <w:r>
        <w:rPr>
          <w:rFonts w:hint="default" w:ascii="Arial" w:hAnsi="Arial" w:eastAsia="SimSun" w:cs="Arial"/>
          <w:sz w:val="24"/>
          <w:szCs w:val="24"/>
          <w:lang w:val="es-ES"/>
        </w:rPr>
        <w:t xml:space="preserve">       </w:t>
      </w:r>
      <w:r>
        <w:rPr>
          <w:rFonts w:hint="default" w:ascii="Arial" w:hAnsi="Arial" w:eastAsia="SimSun" w:cs="Arial"/>
          <w:color w:val="auto"/>
          <w:sz w:val="24"/>
          <w:szCs w:val="24"/>
          <w:lang w:val="es-ES"/>
        </w:rPr>
        <w:t xml:space="preserve">*  </w:t>
      </w:r>
      <w:r>
        <w:rPr>
          <w:rFonts w:hint="default" w:ascii="Arial" w:hAnsi="Arial" w:eastAsia="SimSun" w:cs="Arial"/>
          <w:color w:val="auto"/>
          <w:sz w:val="24"/>
          <w:szCs w:val="24"/>
        </w:rPr>
        <w:t>Colisiones entre proyectiles aliados y enemigos.</w:t>
      </w:r>
    </w:p>
    <w:p w14:paraId="008C2F8A">
      <w:pPr>
        <w:numPr>
          <w:numId w:val="0"/>
        </w:numPr>
        <w:spacing w:after="200" w:line="276" w:lineRule="auto"/>
        <w:ind w:leftChars="0"/>
        <w:rPr>
          <w:rFonts w:hint="default" w:ascii="Arial" w:hAnsi="Arial" w:eastAsia="SimSun" w:cs="Arial"/>
          <w:color w:val="auto"/>
          <w:sz w:val="24"/>
          <w:szCs w:val="24"/>
        </w:rPr>
      </w:pPr>
      <w:r>
        <w:rPr>
          <w:rFonts w:hint="default" w:ascii="Arial" w:hAnsi="Arial" w:eastAsia="SimSun" w:cs="Arial"/>
          <w:color w:val="auto"/>
          <w:sz w:val="24"/>
          <w:szCs w:val="24"/>
          <w:lang w:val="es-ES"/>
        </w:rPr>
        <w:t xml:space="preserve">       * </w:t>
      </w:r>
      <w:r>
        <w:rPr>
          <w:rFonts w:hint="default" w:ascii="Arial" w:hAnsi="Arial" w:eastAsia="SimSun" w:cs="Arial"/>
          <w:color w:val="auto"/>
          <w:sz w:val="24"/>
          <w:szCs w:val="24"/>
        </w:rPr>
        <w:t>Colisiones entre proyectiles enemigos y jugador.</w:t>
      </w:r>
    </w:p>
    <w:p w14:paraId="5827489D">
      <w:pPr>
        <w:numPr>
          <w:ilvl w:val="0"/>
          <w:numId w:val="11"/>
        </w:numPr>
        <w:spacing w:after="200" w:line="276" w:lineRule="auto"/>
        <w:ind w:left="420" w:leftChars="0" w:hanging="420" w:firstLineChars="0"/>
        <w:rPr>
          <w:rFonts w:hint="default" w:ascii="Arial" w:hAnsi="Arial" w:eastAsia="SimSun" w:cs="Arial"/>
          <w:color w:val="auto"/>
          <w:sz w:val="24"/>
          <w:szCs w:val="24"/>
          <w:lang w:val="es-ES"/>
        </w:rPr>
      </w:pPr>
      <w:r>
        <w:rPr>
          <w:rFonts w:hint="default" w:ascii="Arial" w:hAnsi="Arial" w:eastAsia="SimSun" w:cs="Arial"/>
          <w:color w:val="auto"/>
          <w:sz w:val="24"/>
          <w:szCs w:val="24"/>
          <w:lang w:val="es-ES"/>
        </w:rPr>
        <w:t>Fisica aplicada:</w:t>
      </w:r>
    </w:p>
    <w:p w14:paraId="36378F34">
      <w:pPr>
        <w:numPr>
          <w:numId w:val="0"/>
        </w:numPr>
        <w:spacing w:after="200" w:line="276" w:lineRule="auto"/>
        <w:ind w:leftChars="0"/>
        <w:rPr>
          <w:rFonts w:hint="default" w:ascii="Arial" w:hAnsi="Arial" w:eastAsia="SimSun" w:cs="Arial"/>
          <w:color w:val="auto"/>
          <w:sz w:val="24"/>
          <w:szCs w:val="24"/>
          <w:lang w:val="es-ES"/>
        </w:rPr>
      </w:pPr>
      <w:r>
        <w:rPr>
          <w:rFonts w:hint="default" w:ascii="Arial" w:hAnsi="Arial" w:eastAsia="SimSun" w:cs="Arial"/>
          <w:color w:val="auto"/>
          <w:sz w:val="24"/>
          <w:szCs w:val="24"/>
          <w:lang w:val="es-ES"/>
        </w:rPr>
        <w:t>* Movimiento rectilineo de los proyectiles</w:t>
      </w:r>
    </w:p>
    <w:p w14:paraId="773B4E6A">
      <w:pPr>
        <w:numPr>
          <w:numId w:val="0"/>
        </w:numPr>
        <w:spacing w:after="200" w:line="276" w:lineRule="auto"/>
        <w:ind w:leftChars="0"/>
        <w:rPr>
          <w:rFonts w:hint="default" w:ascii="Arial" w:hAnsi="Arial" w:eastAsia="SimSun" w:cs="Arial"/>
          <w:color w:val="auto"/>
          <w:sz w:val="24"/>
          <w:szCs w:val="24"/>
          <w:lang w:val="es-ES"/>
        </w:rPr>
      </w:pPr>
      <w:r>
        <w:rPr>
          <w:rFonts w:hint="default" w:ascii="Arial" w:hAnsi="Arial" w:eastAsia="SimSun" w:cs="Arial"/>
          <w:color w:val="auto"/>
          <w:sz w:val="24"/>
          <w:szCs w:val="24"/>
          <w:lang w:val="es-ES"/>
        </w:rPr>
        <w:t>* Movimiento inercial basico del avión</w:t>
      </w:r>
    </w:p>
    <w:p w14:paraId="7B13BAAA">
      <w:pPr>
        <w:numPr>
          <w:ilvl w:val="0"/>
          <w:numId w:val="12"/>
        </w:numPr>
        <w:tabs>
          <w:tab w:val="clear" w:pos="420"/>
        </w:tabs>
        <w:spacing w:after="200" w:line="276" w:lineRule="auto"/>
        <w:ind w:left="420" w:leftChars="0" w:hanging="420" w:firstLineChars="0"/>
        <w:rPr>
          <w:rFonts w:hint="default" w:ascii="Arial" w:hAnsi="Arial" w:eastAsia="SimSun" w:cs="Arial"/>
          <w:color w:val="auto"/>
          <w:sz w:val="24"/>
          <w:szCs w:val="24"/>
          <w:lang w:val="es-ES"/>
        </w:rPr>
      </w:pPr>
      <w:r>
        <w:rPr>
          <w:rFonts w:hint="default" w:ascii="Arial" w:hAnsi="Arial" w:eastAsia="SimSun" w:cs="Arial"/>
          <w:color w:val="auto"/>
          <w:sz w:val="24"/>
          <w:szCs w:val="24"/>
          <w:lang w:val="es-ES"/>
        </w:rPr>
        <w:t xml:space="preserve">Retos: </w:t>
      </w:r>
      <w:r>
        <w:rPr>
          <w:rFonts w:hint="default" w:ascii="Arial" w:hAnsi="Arial" w:eastAsia="SimSun" w:cs="Arial"/>
          <w:b w:val="0"/>
          <w:bCs w:val="0"/>
          <w:sz w:val="24"/>
          <w:szCs w:val="24"/>
        </w:rPr>
        <w:t xml:space="preserve">mantener la vida del jugador </w:t>
      </w:r>
      <w:r>
        <w:rPr>
          <w:rFonts w:hint="default" w:ascii="Arial" w:hAnsi="Arial" w:eastAsia="SimSun" w:cs="Arial"/>
          <w:b w:val="0"/>
          <w:bCs w:val="0"/>
          <w:sz w:val="24"/>
          <w:szCs w:val="24"/>
          <w:lang w:val="es-ES"/>
        </w:rPr>
        <w:t xml:space="preserve">y resistir cierto tiempo </w:t>
      </w:r>
      <w:r>
        <w:rPr>
          <w:rFonts w:hint="default" w:ascii="Arial" w:hAnsi="Arial" w:eastAsia="SimSun" w:cs="Arial"/>
          <w:b w:val="0"/>
          <w:bCs w:val="0"/>
          <w:sz w:val="24"/>
          <w:szCs w:val="24"/>
        </w:rPr>
        <w:t>mientras aparecen oleadas constantes</w:t>
      </w:r>
    </w:p>
    <w:p w14:paraId="1B7FBF30">
      <w:pPr>
        <w:numPr>
          <w:ilvl w:val="0"/>
          <w:numId w:val="13"/>
        </w:numPr>
        <w:spacing w:after="200" w:line="276" w:lineRule="auto"/>
        <w:ind w:left="420" w:leftChars="0" w:hanging="420" w:firstLineChars="0"/>
        <w:rPr>
          <w:rFonts w:hint="default" w:ascii="Arial" w:hAnsi="Arial" w:eastAsia="SimSun" w:cs="Arial"/>
          <w:color w:val="auto"/>
          <w:sz w:val="24"/>
          <w:szCs w:val="24"/>
          <w:lang w:val="es-ES"/>
        </w:rPr>
      </w:pPr>
      <w:r>
        <w:rPr>
          <w:rFonts w:hint="default" w:ascii="Arial" w:hAnsi="Arial" w:eastAsia="SimSun" w:cs="Arial"/>
          <w:sz w:val="24"/>
          <w:szCs w:val="24"/>
        </w:rPr>
        <w:t xml:space="preserve">Nivel 2 </w:t>
      </w:r>
      <w:r>
        <w:rPr>
          <w:rFonts w:hint="default" w:ascii="Arial" w:hAnsi="Arial" w:eastAsia="SimSun" w:cs="Arial"/>
          <w:sz w:val="24"/>
          <w:szCs w:val="24"/>
          <w:lang w:val="es-ES"/>
        </w:rPr>
        <w:t>:</w:t>
      </w:r>
      <w:r>
        <w:rPr>
          <w:rFonts w:hint="default" w:ascii="Arial" w:hAnsi="Arial" w:eastAsia="SimSun" w:cs="Arial"/>
          <w:sz w:val="24"/>
          <w:szCs w:val="24"/>
        </w:rPr>
        <w:t xml:space="preserve"> A las Puertas</w:t>
      </w:r>
    </w:p>
    <w:p w14:paraId="41FE09A5">
      <w:pPr>
        <w:pStyle w:val="32"/>
        <w:keepNext w:val="0"/>
        <w:keepLines w:val="0"/>
        <w:widowControl/>
        <w:numPr>
          <w:ilvl w:val="0"/>
          <w:numId w:val="14"/>
        </w:numPr>
        <w:suppressLineNumbers w:val="0"/>
        <w:ind w:left="420" w:leftChars="0" w:hanging="420" w:firstLineChars="0"/>
        <w:rPr>
          <w:rFonts w:hint="default" w:ascii="Arial" w:hAnsi="Arial" w:cs="Arial"/>
        </w:rPr>
      </w:pPr>
      <w:r>
        <w:rPr>
          <w:rStyle w:val="15"/>
          <w:rFonts w:hint="default" w:ascii="Arial" w:hAnsi="Arial" w:cs="Arial"/>
        </w:rPr>
        <w:t>Vista:</w:t>
      </w:r>
      <w:r>
        <w:rPr>
          <w:rFonts w:hint="default" w:ascii="Arial" w:hAnsi="Arial" w:cs="Arial"/>
        </w:rPr>
        <w:t xml:space="preserve"> cenital isométrica.</w:t>
      </w:r>
    </w:p>
    <w:p w14:paraId="156C3B26">
      <w:pPr>
        <w:pStyle w:val="32"/>
        <w:keepNext w:val="0"/>
        <w:keepLines w:val="0"/>
        <w:widowControl/>
        <w:numPr>
          <w:ilvl w:val="0"/>
          <w:numId w:val="14"/>
        </w:numPr>
        <w:suppressLineNumbers w:val="0"/>
        <w:ind w:left="420" w:leftChars="0" w:hanging="420" w:firstLineChars="0"/>
        <w:rPr>
          <w:rFonts w:hint="default" w:ascii="Arial" w:hAnsi="Arial" w:cs="Arial"/>
        </w:rPr>
      </w:pPr>
      <w:r>
        <w:rPr>
          <w:rStyle w:val="15"/>
          <w:rFonts w:hint="default" w:ascii="Arial" w:hAnsi="Arial" w:cs="Arial"/>
        </w:rPr>
        <w:t>Dinámica:</w:t>
      </w:r>
      <w:r>
        <w:rPr>
          <w:rFonts w:hint="default" w:ascii="Arial" w:hAnsi="Arial" w:cs="Arial"/>
        </w:rPr>
        <w:t xml:space="preserve"> el jugador controla un tanque con física realista de vehículo pesado.</w:t>
      </w:r>
    </w:p>
    <w:p w14:paraId="2F3E3F9C">
      <w:pPr>
        <w:pStyle w:val="32"/>
        <w:keepNext w:val="0"/>
        <w:keepLines w:val="0"/>
        <w:widowControl/>
        <w:numPr>
          <w:ilvl w:val="0"/>
          <w:numId w:val="14"/>
        </w:numPr>
        <w:suppressLineNumbers w:val="0"/>
        <w:ind w:left="420" w:leftChars="0" w:right="0" w:rightChars="0" w:hanging="420" w:firstLineChars="0"/>
        <w:rPr>
          <w:rStyle w:val="15"/>
          <w:rFonts w:hint="default" w:ascii="Arial" w:hAnsi="Arial" w:cs="Arial"/>
        </w:rPr>
      </w:pPr>
      <w:r>
        <w:rPr>
          <w:rStyle w:val="15"/>
          <w:rFonts w:hint="default" w:ascii="Arial" w:hAnsi="Arial" w:cs="Arial"/>
        </w:rPr>
        <w:t>Interacciones:</w:t>
      </w:r>
    </w:p>
    <w:p w14:paraId="74B6CD56">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Minas que causan daño.</w:t>
      </w:r>
    </w:p>
    <w:p w14:paraId="4D1D5EB2">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Edificios como obstáculos.</w:t>
      </w:r>
    </w:p>
    <w:p w14:paraId="3AB0E96F">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Tanques enemigos controlados por IA de orientación y disparo.</w:t>
      </w:r>
    </w:p>
    <w:p w14:paraId="00522A35">
      <w:pPr>
        <w:pStyle w:val="32"/>
        <w:keepNext w:val="0"/>
        <w:keepLines w:val="0"/>
        <w:widowControl/>
        <w:numPr>
          <w:ilvl w:val="0"/>
          <w:numId w:val="14"/>
        </w:numPr>
        <w:suppressLineNumbers w:val="0"/>
        <w:ind w:left="420" w:leftChars="0" w:hanging="420" w:firstLineChars="0"/>
        <w:rPr>
          <w:rFonts w:hint="default" w:ascii="Arial" w:hAnsi="Arial" w:cs="Arial"/>
        </w:rPr>
      </w:pPr>
      <w:r>
        <w:rPr>
          <w:rStyle w:val="15"/>
          <w:rFonts w:hint="default" w:ascii="Arial" w:hAnsi="Arial" w:cs="Arial"/>
        </w:rPr>
        <w:t>Físicas principales:</w:t>
      </w:r>
    </w:p>
    <w:p w14:paraId="51358EFD">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Inercia al mover el tanque (aceleración, fricción, velocidad máxima).</w:t>
      </w:r>
    </w:p>
    <w:p w14:paraId="7F7D279F">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Rotación independiente de torreta y chasis.</w:t>
      </w:r>
    </w:p>
    <w:p w14:paraId="49085418">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Colisiones con estructuras.</w:t>
      </w:r>
    </w:p>
    <w:p w14:paraId="5DFA1F7C">
      <w:pPr>
        <w:pStyle w:val="32"/>
        <w:keepNext w:val="0"/>
        <w:keepLines w:val="0"/>
        <w:widowControl/>
        <w:numPr>
          <w:ilvl w:val="0"/>
          <w:numId w:val="14"/>
        </w:numPr>
        <w:suppressLineNumbers w:val="0"/>
        <w:ind w:left="420" w:leftChars="0" w:hanging="420" w:firstLineChars="0"/>
        <w:rPr>
          <w:rFonts w:hint="default" w:ascii="Arial" w:hAnsi="Arial" w:cs="Arial"/>
        </w:rPr>
      </w:pPr>
      <w:r>
        <w:rPr>
          <w:rStyle w:val="15"/>
          <w:rFonts w:hint="default" w:ascii="Arial" w:hAnsi="Arial" w:cs="Arial"/>
        </w:rPr>
        <w:t>Progresión:</w:t>
      </w:r>
    </w:p>
    <w:p w14:paraId="40FB4855">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Tres subniveles dentro del mismo módulo.</w:t>
      </w:r>
    </w:p>
    <w:p w14:paraId="3560F514">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HUD con vidas globales.</w:t>
      </w:r>
    </w:p>
    <w:p w14:paraId="498332BC">
      <w:pPr>
        <w:pStyle w:val="32"/>
        <w:keepNext w:val="0"/>
        <w:keepLines w:val="0"/>
        <w:widowControl/>
        <w:suppressLineNumbers w:val="0"/>
        <w:rPr>
          <w:rFonts w:hint="default" w:ascii="Arial" w:hAnsi="Arial" w:cs="Arial"/>
        </w:rPr>
      </w:pPr>
      <w:r>
        <w:rPr>
          <w:rFonts w:hint="default" w:ascii="Arial" w:hAnsi="Arial" w:cs="Arial"/>
          <w:lang w:val="es-ES"/>
        </w:rPr>
        <w:t xml:space="preserve">* </w:t>
      </w:r>
      <w:r>
        <w:rPr>
          <w:rFonts w:hint="default" w:ascii="Arial" w:hAnsi="Arial" w:cs="Arial"/>
        </w:rPr>
        <w:t>Pantalla de transición entre niveles.</w:t>
      </w:r>
    </w:p>
    <w:p w14:paraId="69C9F3C0">
      <w:pPr>
        <w:numPr>
          <w:ilvl w:val="0"/>
          <w:numId w:val="15"/>
        </w:numPr>
        <w:spacing w:after="200" w:line="276" w:lineRule="auto"/>
        <w:ind w:left="420" w:leftChars="0" w:hanging="420" w:firstLineChars="0"/>
        <w:rPr>
          <w:rFonts w:hint="default" w:ascii="Arial" w:hAnsi="Arial" w:eastAsia="SimSun" w:cs="Arial"/>
          <w:sz w:val="24"/>
          <w:szCs w:val="24"/>
          <w:lang w:val="es-ES"/>
        </w:rPr>
      </w:pPr>
      <w:r>
        <w:rPr>
          <w:rFonts w:hint="default" w:ascii="Arial" w:hAnsi="Arial" w:eastAsia="SimSun" w:cs="Arial"/>
          <w:sz w:val="24"/>
          <w:szCs w:val="24"/>
          <w:lang w:val="es-ES"/>
        </w:rPr>
        <w:t>Nivel 3: Hacia el Bunker</w:t>
      </w:r>
    </w:p>
    <w:p w14:paraId="2489970F">
      <w:pPr>
        <w:pStyle w:val="32"/>
        <w:keepNext w:val="0"/>
        <w:keepLines w:val="0"/>
        <w:widowControl/>
        <w:numPr>
          <w:ilvl w:val="0"/>
          <w:numId w:val="16"/>
        </w:numPr>
        <w:suppressLineNumbers w:val="0"/>
        <w:ind w:left="420" w:leftChars="0" w:right="0" w:rightChars="0" w:hanging="420" w:firstLineChars="0"/>
      </w:pPr>
      <w:r>
        <w:rPr>
          <w:rStyle w:val="15"/>
        </w:rPr>
        <w:t>Vista:</w:t>
      </w:r>
      <w:r>
        <w:t xml:space="preserve"> side scroller 2D con desplazamiento lateral suave.</w:t>
      </w:r>
    </w:p>
    <w:p w14:paraId="506E4586">
      <w:pPr>
        <w:pStyle w:val="32"/>
        <w:keepNext w:val="0"/>
        <w:keepLines w:val="0"/>
        <w:widowControl/>
        <w:numPr>
          <w:ilvl w:val="0"/>
          <w:numId w:val="16"/>
        </w:numPr>
        <w:suppressLineNumbers w:val="0"/>
        <w:ind w:left="420" w:leftChars="0" w:hanging="420" w:firstLineChars="0"/>
      </w:pPr>
      <w:r>
        <w:rPr>
          <w:rStyle w:val="15"/>
        </w:rPr>
        <w:t>Dinámica:</w:t>
      </w:r>
      <w:r>
        <w:t xml:space="preserve"> el jugador controla un soldado que puede caminar, saltar, disparar, lanzar granadas y enfrentar múltiples enemigos con IA.</w:t>
      </w:r>
    </w:p>
    <w:p w14:paraId="07C04529">
      <w:pPr>
        <w:pStyle w:val="32"/>
        <w:keepNext w:val="0"/>
        <w:keepLines w:val="0"/>
        <w:widowControl/>
        <w:numPr>
          <w:ilvl w:val="0"/>
          <w:numId w:val="16"/>
        </w:numPr>
        <w:suppressLineNumbers w:val="0"/>
        <w:ind w:left="420" w:leftChars="0" w:hanging="420" w:firstLineChars="0"/>
      </w:pPr>
      <w:r>
        <w:rPr>
          <w:rStyle w:val="15"/>
          <w:rFonts w:hint="default"/>
          <w:lang w:val="es-ES"/>
        </w:rPr>
        <w:t xml:space="preserve"> </w:t>
      </w:r>
      <w:r>
        <w:rPr>
          <w:rStyle w:val="15"/>
        </w:rPr>
        <w:t>IA destacada:</w:t>
      </w:r>
    </w:p>
    <w:p w14:paraId="36133087">
      <w:pPr>
        <w:pStyle w:val="32"/>
        <w:keepNext w:val="0"/>
        <w:keepLines w:val="0"/>
        <w:widowControl/>
        <w:suppressLineNumbers w:val="0"/>
      </w:pPr>
      <w:r>
        <w:rPr>
          <w:rFonts w:hint="default"/>
          <w:lang w:val="es-ES"/>
        </w:rPr>
        <w:t>*</w:t>
      </w:r>
      <w:r>
        <w:t>Enemigos patrullan, detectan al jugador, disparan y persiguen.</w:t>
      </w:r>
    </w:p>
    <w:p w14:paraId="14E407B6">
      <w:pPr>
        <w:pStyle w:val="32"/>
        <w:keepNext w:val="0"/>
        <w:keepLines w:val="0"/>
        <w:widowControl/>
        <w:suppressLineNumbers w:val="0"/>
      </w:pPr>
      <w:r>
        <w:rPr>
          <w:rFonts w:hint="default"/>
          <w:lang w:val="es-ES"/>
        </w:rPr>
        <w:t xml:space="preserve">* </w:t>
      </w:r>
      <w:r>
        <w:t>Jefe final con mayor vida y animaciones especiales.</w:t>
      </w:r>
    </w:p>
    <w:p w14:paraId="6B488A2C">
      <w:pPr>
        <w:pStyle w:val="32"/>
        <w:keepNext w:val="0"/>
        <w:keepLines w:val="0"/>
        <w:widowControl/>
        <w:numPr>
          <w:ilvl w:val="0"/>
          <w:numId w:val="16"/>
        </w:numPr>
        <w:suppressLineNumbers w:val="0"/>
        <w:ind w:left="420" w:leftChars="0" w:hanging="420" w:firstLineChars="0"/>
      </w:pPr>
      <w:r>
        <w:rPr>
          <w:rStyle w:val="15"/>
        </w:rPr>
        <w:t>Físicas:</w:t>
      </w:r>
    </w:p>
    <w:p w14:paraId="281A9ABE">
      <w:pPr>
        <w:pStyle w:val="32"/>
        <w:keepNext w:val="0"/>
        <w:keepLines w:val="0"/>
        <w:widowControl/>
        <w:numPr>
          <w:numId w:val="0"/>
        </w:numPr>
        <w:suppressLineNumbers w:val="0"/>
        <w:ind w:leftChars="0" w:right="0" w:rightChars="0"/>
      </w:pPr>
      <w:r>
        <w:rPr>
          <w:rStyle w:val="15"/>
          <w:rFonts w:hint="default"/>
          <w:lang w:val="es-ES"/>
        </w:rPr>
        <w:t xml:space="preserve">* </w:t>
      </w:r>
      <w:r>
        <w:t>Gravedad y salto parabólico.</w:t>
      </w:r>
    </w:p>
    <w:p w14:paraId="2C18B483">
      <w:pPr>
        <w:pStyle w:val="32"/>
        <w:keepNext w:val="0"/>
        <w:keepLines w:val="0"/>
        <w:widowControl/>
        <w:numPr>
          <w:numId w:val="0"/>
        </w:numPr>
        <w:suppressLineNumbers w:val="0"/>
        <w:ind w:leftChars="0" w:right="0" w:rightChars="0"/>
      </w:pPr>
      <w:r>
        <w:rPr>
          <w:rFonts w:hint="default"/>
          <w:lang w:val="es-ES"/>
        </w:rPr>
        <w:t xml:space="preserve">* </w:t>
      </w:r>
      <w:r>
        <w:t>Movimiento parabólico de granadas.</w:t>
      </w:r>
    </w:p>
    <w:p w14:paraId="370A96C2">
      <w:pPr>
        <w:pStyle w:val="32"/>
        <w:keepNext w:val="0"/>
        <w:keepLines w:val="0"/>
        <w:widowControl/>
        <w:suppressLineNumbers w:val="0"/>
      </w:pPr>
      <w:r>
        <w:rPr>
          <w:rFonts w:hint="default"/>
          <w:lang w:val="es-ES"/>
        </w:rPr>
        <w:t xml:space="preserve">* </w:t>
      </w:r>
      <w:r>
        <w:t>Daño por radio de explosión.</w:t>
      </w:r>
    </w:p>
    <w:p w14:paraId="364E3DB3">
      <w:pPr>
        <w:pStyle w:val="32"/>
        <w:keepNext w:val="0"/>
        <w:keepLines w:val="0"/>
        <w:widowControl/>
        <w:numPr>
          <w:ilvl w:val="0"/>
          <w:numId w:val="16"/>
        </w:numPr>
        <w:suppressLineNumbers w:val="0"/>
        <w:ind w:left="420" w:leftChars="0" w:hanging="420" w:firstLineChars="0"/>
      </w:pPr>
      <w:r>
        <w:rPr>
          <w:rStyle w:val="15"/>
        </w:rPr>
        <w:t>Metas:</w:t>
      </w:r>
      <w:r>
        <w:rPr>
          <w:rFonts w:hint="eastAsia" w:ascii="SimSun" w:hAnsi="SimSun" w:eastAsia="SimSun" w:cs="SimSun"/>
          <w:sz w:val="24"/>
        </w:rPr>
        <w:t xml:space="preserve"> </w:t>
      </w:r>
    </w:p>
    <w:p w14:paraId="5CE6AC45">
      <w:pPr>
        <w:pStyle w:val="32"/>
        <w:keepNext w:val="0"/>
        <w:keepLines w:val="0"/>
        <w:widowControl/>
        <w:suppressLineNumbers w:val="0"/>
      </w:pPr>
      <w:r>
        <w:rPr>
          <w:rFonts w:hint="default"/>
          <w:lang w:val="es-ES"/>
        </w:rPr>
        <w:t xml:space="preserve">* </w:t>
      </w:r>
      <w:r>
        <w:t>Derrotar a todos los enemigos.</w:t>
      </w:r>
    </w:p>
    <w:p w14:paraId="26AC509E">
      <w:pPr>
        <w:pStyle w:val="32"/>
        <w:keepNext w:val="0"/>
        <w:keepLines w:val="0"/>
        <w:widowControl/>
        <w:suppressLineNumbers w:val="0"/>
      </w:pPr>
      <w:r>
        <w:rPr>
          <w:rFonts w:hint="default"/>
          <w:lang w:val="es-ES"/>
        </w:rPr>
        <w:t xml:space="preserve">* </w:t>
      </w:r>
      <w:r>
        <w:t>Administrar vidas representadas en HUD.</w:t>
      </w:r>
    </w:p>
    <w:p w14:paraId="03685EB3">
      <w:pPr>
        <w:keepNext w:val="0"/>
        <w:keepLines w:val="0"/>
        <w:widowControl/>
        <w:numPr>
          <w:numId w:val="0"/>
        </w:numPr>
        <w:suppressLineNumbers w:val="0"/>
        <w:spacing w:before="0" w:beforeAutospacing="1" w:after="0" w:afterAutospacing="1"/>
      </w:pPr>
    </w:p>
    <w:p w14:paraId="1909E6BE">
      <w:pPr>
        <w:numPr>
          <w:numId w:val="0"/>
        </w:numPr>
        <w:spacing w:after="200" w:line="276" w:lineRule="auto"/>
        <w:ind w:leftChars="0"/>
        <w:rPr>
          <w:rFonts w:hint="default" w:ascii="Arial" w:hAnsi="Arial" w:eastAsia="SimSun" w:cs="Arial"/>
          <w:b/>
          <w:bCs/>
          <w:sz w:val="24"/>
          <w:szCs w:val="24"/>
        </w:rPr>
      </w:pPr>
      <w:r>
        <w:rPr>
          <w:rFonts w:hint="default" w:ascii="Arial" w:hAnsi="Arial" w:eastAsia="SimSun" w:cs="Arial"/>
          <w:b/>
          <w:bCs/>
          <w:sz w:val="24"/>
          <w:szCs w:val="24"/>
        </w:rPr>
        <w:t>Diseño y Arquitectura del Sistema</w:t>
      </w:r>
    </w:p>
    <w:p w14:paraId="083F360D">
      <w:pPr>
        <w:pStyle w:val="32"/>
        <w:keepNext w:val="0"/>
        <w:keepLines w:val="0"/>
        <w:widowControl/>
        <w:suppressLineNumbers w:val="0"/>
        <w:rPr>
          <w:rFonts w:hint="default" w:ascii="Arial" w:hAnsi="Arial" w:cs="Arial"/>
        </w:rPr>
      </w:pPr>
      <w:r>
        <w:rPr>
          <w:rFonts w:hint="default" w:ascii="Arial" w:hAnsi="Arial" w:cs="Arial"/>
        </w:rPr>
        <w:t>La estructura del videojuego se divide en tres grandes bloques:</w:t>
      </w:r>
    </w:p>
    <w:p w14:paraId="19F1E28A">
      <w:pPr>
        <w:pStyle w:val="32"/>
        <w:keepNext w:val="0"/>
        <w:keepLines w:val="0"/>
        <w:widowControl/>
        <w:numPr>
          <w:ilvl w:val="0"/>
          <w:numId w:val="17"/>
        </w:numPr>
        <w:suppressLineNumbers w:val="0"/>
        <w:ind w:left="420" w:leftChars="0" w:hanging="420" w:firstLineChars="0"/>
        <w:rPr>
          <w:rFonts w:hint="default" w:ascii="Arial" w:hAnsi="Arial" w:cs="Arial"/>
          <w:b/>
          <w:bCs/>
          <w:color w:val="auto"/>
        </w:rPr>
      </w:pPr>
      <w:r>
        <w:rPr>
          <w:rFonts w:hint="default" w:ascii="Arial" w:hAnsi="Arial" w:eastAsia="SimSun" w:cs="Arial"/>
          <w:b/>
          <w:bCs/>
          <w:color w:val="auto"/>
          <w:sz w:val="24"/>
          <w:szCs w:val="24"/>
        </w:rPr>
        <w:t>Capa Lógica</w:t>
      </w:r>
    </w:p>
    <w:p w14:paraId="502B4222">
      <w:pPr>
        <w:pStyle w:val="32"/>
        <w:keepNext w:val="0"/>
        <w:keepLines w:val="0"/>
        <w:widowControl/>
        <w:numPr>
          <w:numId w:val="0"/>
        </w:numPr>
        <w:suppressLineNumbers w:val="0"/>
        <w:ind w:leftChars="0" w:right="0" w:rightChars="0"/>
        <w:rPr>
          <w:rFonts w:hint="default" w:ascii="Arial" w:hAnsi="Arial" w:eastAsia="SimSun" w:cs="Arial"/>
          <w:sz w:val="24"/>
          <w:szCs w:val="24"/>
        </w:rPr>
      </w:pPr>
      <w:r>
        <w:rPr>
          <w:rFonts w:hint="default" w:ascii="Arial" w:hAnsi="Arial" w:eastAsia="SimSun" w:cs="Arial"/>
          <w:sz w:val="24"/>
          <w:szCs w:val="24"/>
        </w:rPr>
        <w:t>Representa el núcleo del juego: entidades, físicas, IA, colisiones.</w:t>
      </w:r>
    </w:p>
    <w:p w14:paraId="6EDAD066">
      <w:pPr>
        <w:pStyle w:val="32"/>
        <w:keepNext w:val="0"/>
        <w:keepLines w:val="0"/>
        <w:widowControl/>
        <w:numPr>
          <w:numId w:val="0"/>
        </w:numPr>
        <w:suppressLineNumbers w:val="0"/>
        <w:ind w:leftChars="0" w:right="0" w:rightChars="0"/>
        <w:rPr>
          <w:rFonts w:hint="default" w:ascii="Arial" w:hAnsi="Arial" w:eastAsia="SimSun" w:cs="Arial"/>
          <w:b w:val="0"/>
          <w:bCs w:val="0"/>
          <w:sz w:val="24"/>
          <w:szCs w:val="24"/>
        </w:rPr>
      </w:pPr>
      <w:r>
        <w:rPr>
          <w:rFonts w:hint="default" w:ascii="Arial" w:hAnsi="Arial" w:eastAsia="SimSun" w:cs="Arial"/>
          <w:b w:val="0"/>
          <w:bCs w:val="0"/>
          <w:sz w:val="24"/>
          <w:szCs w:val="24"/>
        </w:rPr>
        <w:t>Jerarquía principal:</w:t>
      </w:r>
    </w:p>
    <w:p w14:paraId="197B5376">
      <w:pPr>
        <w:numPr>
          <w:numId w:val="0"/>
        </w:numPr>
        <w:spacing w:after="200" w:line="276" w:lineRule="auto"/>
        <w:ind w:leftChars="0"/>
        <w:rPr>
          <w:rFonts w:hint="default" w:ascii="Arial" w:hAnsi="Arial" w:eastAsia="SimSun" w:cs="Arial"/>
          <w:b/>
          <w:bCs/>
          <w:sz w:val="24"/>
          <w:szCs w:val="24"/>
          <w:lang w:val="es-ES"/>
        </w:rPr>
      </w:pPr>
      <w:r>
        <w:rPr>
          <w:rFonts w:hint="default" w:ascii="Arial" w:hAnsi="Arial" w:eastAsia="SimSun" w:cs="Arial"/>
          <w:b/>
          <w:bCs/>
          <w:sz w:val="24"/>
          <w:szCs w:val="24"/>
          <w:lang w:val="es-ES"/>
        </w:rPr>
        <w:t>Entidad</w:t>
      </w:r>
    </w:p>
    <w:p w14:paraId="2BECEDF5">
      <w:pPr>
        <w:numPr>
          <w:numId w:val="0"/>
        </w:numPr>
        <w:spacing w:after="200" w:line="276" w:lineRule="auto"/>
        <w:ind w:leftChars="0"/>
        <w:rPr>
          <w:rFonts w:hint="default" w:ascii="Arial" w:hAnsi="Arial" w:eastAsia="SimSun" w:cs="Arial"/>
          <w:b/>
          <w:bCs/>
          <w:sz w:val="24"/>
          <w:szCs w:val="24"/>
          <w:lang w:val="es-ES"/>
        </w:rPr>
      </w:pPr>
      <w:r>
        <w:rPr>
          <w:rFonts w:hint="default" w:ascii="Arial" w:hAnsi="Arial" w:eastAsia="SimSun" w:cs="Arial"/>
          <w:b/>
          <w:bCs/>
          <w:sz w:val="24"/>
          <w:szCs w:val="24"/>
          <w:lang w:val="es-ES"/>
        </w:rPr>
        <w:t xml:space="preserve"> └── EntidadMovil</w:t>
      </w:r>
    </w:p>
    <w:p w14:paraId="3057C7A3">
      <w:pPr>
        <w:numPr>
          <w:numId w:val="0"/>
        </w:numPr>
        <w:spacing w:after="200" w:line="276" w:lineRule="auto"/>
        <w:ind w:leftChars="0"/>
        <w:rPr>
          <w:rFonts w:hint="default" w:ascii="Arial" w:hAnsi="Arial" w:eastAsia="SimSun" w:cs="Arial"/>
          <w:b/>
          <w:bCs/>
          <w:sz w:val="24"/>
          <w:szCs w:val="24"/>
          <w:lang w:val="es-ES"/>
        </w:rPr>
      </w:pPr>
      <w:r>
        <w:rPr>
          <w:rFonts w:hint="default" w:ascii="Arial" w:hAnsi="Arial" w:eastAsia="SimSun" w:cs="Arial"/>
          <w:b/>
          <w:bCs/>
          <w:sz w:val="24"/>
          <w:szCs w:val="24"/>
          <w:lang w:val="es-ES"/>
        </w:rPr>
        <w:t xml:space="preserve">      └── Vehiculo</w:t>
      </w:r>
    </w:p>
    <w:p w14:paraId="47CA88AE">
      <w:pPr>
        <w:numPr>
          <w:numId w:val="0"/>
        </w:numPr>
        <w:spacing w:after="200" w:line="276" w:lineRule="auto"/>
        <w:ind w:leftChars="0"/>
        <w:rPr>
          <w:rFonts w:hint="default" w:ascii="Arial" w:hAnsi="Arial" w:eastAsia="SimSun" w:cs="Arial"/>
          <w:b/>
          <w:bCs/>
          <w:sz w:val="24"/>
          <w:szCs w:val="24"/>
          <w:lang w:val="es-ES"/>
        </w:rPr>
      </w:pPr>
      <w:r>
        <w:rPr>
          <w:rFonts w:hint="default" w:ascii="Arial" w:hAnsi="Arial" w:eastAsia="SimSun" w:cs="Arial"/>
          <w:b/>
          <w:bCs/>
          <w:sz w:val="24"/>
          <w:szCs w:val="24"/>
          <w:lang w:val="es-ES"/>
        </w:rPr>
        <w:t xml:space="preserve">            └── Avion</w:t>
      </w:r>
    </w:p>
    <w:p w14:paraId="20A30D5A">
      <w:pPr>
        <w:numPr>
          <w:numId w:val="0"/>
        </w:numPr>
        <w:spacing w:after="200" w:line="276" w:lineRule="auto"/>
        <w:ind w:leftChars="0"/>
        <w:rPr>
          <w:rFonts w:hint="default" w:ascii="Arial" w:hAnsi="Arial" w:eastAsia="SimSun" w:cs="Arial"/>
          <w:b/>
          <w:bCs/>
          <w:sz w:val="24"/>
          <w:szCs w:val="24"/>
          <w:lang w:val="es-ES"/>
        </w:rPr>
      </w:pPr>
      <w:r>
        <w:rPr>
          <w:rFonts w:hint="default" w:ascii="Arial" w:hAnsi="Arial" w:eastAsia="SimSun" w:cs="Arial"/>
          <w:b/>
          <w:bCs/>
          <w:sz w:val="24"/>
          <w:szCs w:val="24"/>
          <w:lang w:val="es-ES"/>
        </w:rPr>
        <w:t xml:space="preserve">                 </w:t>
      </w:r>
      <w:r>
        <w:rPr>
          <w:rFonts w:hint="default" w:ascii="Arial" w:hAnsi="Arial" w:eastAsia="SimSun" w:cs="Arial"/>
          <w:b/>
          <w:bCs/>
          <w:sz w:val="24"/>
          <w:szCs w:val="24"/>
          <w:lang w:val="es-ES"/>
        </w:rPr>
        <w:tab/>
        <w:t>├── jugador</w:t>
      </w:r>
    </w:p>
    <w:p w14:paraId="57757EC6">
      <w:pPr>
        <w:numPr>
          <w:numId w:val="0"/>
        </w:numPr>
        <w:spacing w:after="200" w:line="276" w:lineRule="auto"/>
        <w:ind w:leftChars="0"/>
        <w:rPr>
          <w:rFonts w:hint="default" w:ascii="Arial" w:hAnsi="Arial" w:eastAsia="SimSun" w:cs="Arial"/>
          <w:b/>
          <w:bCs/>
          <w:sz w:val="24"/>
          <w:szCs w:val="24"/>
          <w:lang w:val="es-ES"/>
        </w:rPr>
      </w:pPr>
      <w:r>
        <w:rPr>
          <w:rFonts w:hint="default" w:ascii="Arial" w:hAnsi="Arial" w:eastAsia="SimSun" w:cs="Arial"/>
          <w:b/>
          <w:bCs/>
          <w:sz w:val="24"/>
          <w:szCs w:val="24"/>
          <w:lang w:val="es-ES"/>
        </w:rPr>
        <w:t xml:space="preserve">                 </w:t>
      </w:r>
      <w:r>
        <w:rPr>
          <w:rFonts w:hint="default" w:ascii="Arial" w:hAnsi="Arial" w:eastAsia="SimSun" w:cs="Arial"/>
          <w:b/>
          <w:bCs/>
          <w:sz w:val="24"/>
          <w:szCs w:val="24"/>
          <w:lang w:val="es-ES"/>
        </w:rPr>
        <w:tab/>
        <w:t/>
      </w:r>
      <w:r>
        <w:rPr>
          <w:rFonts w:hint="default" w:ascii="Arial" w:hAnsi="Arial" w:eastAsia="SimSun" w:cs="Arial"/>
          <w:b/>
          <w:bCs/>
          <w:sz w:val="24"/>
          <w:szCs w:val="24"/>
          <w:lang w:val="es-ES"/>
        </w:rPr>
        <w:tab/>
        <w:t>└── enemigo</w:t>
      </w:r>
    </w:p>
    <w:p w14:paraId="0D828B80">
      <w:pPr>
        <w:numPr>
          <w:numId w:val="0"/>
        </w:numPr>
        <w:spacing w:after="200" w:line="276" w:lineRule="auto"/>
        <w:ind w:leftChars="0"/>
        <w:rPr>
          <w:rFonts w:hint="default" w:ascii="Arial" w:hAnsi="Arial" w:eastAsia="SimSun" w:cs="Arial"/>
          <w:b/>
          <w:bCs/>
          <w:sz w:val="24"/>
          <w:szCs w:val="24"/>
          <w:lang w:val="es-ES"/>
        </w:rPr>
      </w:pPr>
    </w:p>
    <w:p w14:paraId="6B2DC310">
      <w:pPr>
        <w:numPr>
          <w:numId w:val="0"/>
        </w:numPr>
        <w:spacing w:after="200" w:line="276" w:lineRule="auto"/>
        <w:ind w:leftChars="0"/>
        <w:rPr>
          <w:rFonts w:hint="default" w:ascii="Arial" w:hAnsi="Arial" w:eastAsia="SimSun" w:cs="Arial"/>
          <w:b w:val="0"/>
          <w:bCs w:val="0"/>
          <w:sz w:val="24"/>
          <w:szCs w:val="24"/>
          <w:lang w:val="es-ES"/>
        </w:rPr>
      </w:pPr>
    </w:p>
    <w:p w14:paraId="037C91D0">
      <w:pPr>
        <w:numPr>
          <w:numId w:val="0"/>
        </w:numPr>
        <w:spacing w:after="200" w:line="276" w:lineRule="auto"/>
        <w:ind w:leftChars="0"/>
        <w:rPr>
          <w:rFonts w:hint="default" w:ascii="Arial" w:hAnsi="Arial" w:eastAsia="SimSun" w:cs="Arial"/>
          <w:b w:val="0"/>
          <w:bCs w:val="0"/>
          <w:sz w:val="24"/>
          <w:szCs w:val="24"/>
          <w:lang w:val="es-ES"/>
        </w:rPr>
      </w:pPr>
    </w:p>
    <w:p w14:paraId="48F1844D">
      <w:pPr>
        <w:numPr>
          <w:numId w:val="0"/>
        </w:numPr>
        <w:spacing w:after="200" w:line="276" w:lineRule="auto"/>
        <w:ind w:leftChars="0"/>
        <w:rPr>
          <w:rFonts w:hint="default" w:ascii="Arial" w:hAnsi="Arial" w:eastAsia="SimSun" w:cs="Arial"/>
          <w:b w:val="0"/>
          <w:bCs w:val="0"/>
          <w:sz w:val="24"/>
          <w:szCs w:val="24"/>
          <w:lang w:val="es-ES"/>
        </w:rPr>
      </w:pPr>
    </w:p>
    <w:p w14:paraId="3B1916CE">
      <w:pPr>
        <w:numPr>
          <w:numId w:val="0"/>
        </w:numPr>
        <w:spacing w:after="200" w:line="276" w:lineRule="auto"/>
        <w:ind w:leftChars="0"/>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Para infanteria:</w:t>
      </w:r>
    </w:p>
    <w:p w14:paraId="699B9E63">
      <w:pPr>
        <w:numPr>
          <w:numId w:val="0"/>
        </w:numPr>
        <w:spacing w:after="200" w:line="276" w:lineRule="auto"/>
        <w:ind w:leftChars="0"/>
        <w:rPr>
          <w:rFonts w:hint="default" w:ascii="Arial" w:hAnsi="Arial" w:eastAsia="SimSun"/>
          <w:b w:val="0"/>
          <w:bCs w:val="0"/>
          <w:sz w:val="24"/>
          <w:szCs w:val="24"/>
          <w:lang w:val="es-ES"/>
        </w:rPr>
      </w:pPr>
      <w:r>
        <w:rPr>
          <w:rFonts w:hint="default" w:ascii="Arial" w:hAnsi="Arial" w:eastAsia="SimSun"/>
          <w:b w:val="0"/>
          <w:bCs w:val="0"/>
          <w:sz w:val="24"/>
          <w:szCs w:val="24"/>
          <w:lang w:val="es-ES"/>
        </w:rPr>
        <w:t>Soldado</w:t>
      </w:r>
    </w:p>
    <w:p w14:paraId="2372724E">
      <w:pPr>
        <w:numPr>
          <w:numId w:val="0"/>
        </w:numPr>
        <w:spacing w:after="200" w:line="276" w:lineRule="auto"/>
        <w:ind w:leftChars="0"/>
        <w:rPr>
          <w:rFonts w:hint="default" w:ascii="Arial" w:hAnsi="Arial" w:eastAsia="SimSun"/>
          <w:b w:val="0"/>
          <w:bCs w:val="0"/>
          <w:sz w:val="24"/>
          <w:szCs w:val="24"/>
          <w:lang w:val="es-ES"/>
        </w:rPr>
      </w:pPr>
      <w:r>
        <w:rPr>
          <w:rFonts w:hint="default" w:ascii="Arial" w:hAnsi="Arial" w:eastAsia="SimSun"/>
          <w:b w:val="0"/>
          <w:bCs w:val="0"/>
          <w:sz w:val="24"/>
          <w:szCs w:val="24"/>
          <w:lang w:val="es-ES"/>
        </w:rPr>
        <w:t xml:space="preserve"> </w:t>
      </w:r>
      <w:r>
        <w:rPr>
          <w:rFonts w:hint="default" w:ascii="Arial" w:hAnsi="Arial" w:eastAsia="SimSun"/>
          <w:b w:val="0"/>
          <w:bCs w:val="0"/>
          <w:sz w:val="24"/>
          <w:szCs w:val="24"/>
          <w:lang w:val="es-ES"/>
        </w:rPr>
        <w:tab/>
        <w:t>├── JugadorInfanteria</w:t>
      </w:r>
    </w:p>
    <w:p w14:paraId="6A675F11">
      <w:pPr>
        <w:numPr>
          <w:numId w:val="0"/>
        </w:numPr>
        <w:spacing w:after="200" w:line="276" w:lineRule="auto"/>
        <w:ind w:leftChars="0"/>
        <w:rPr>
          <w:rFonts w:hint="default" w:ascii="Arial" w:hAnsi="Arial" w:eastAsia="SimSun"/>
          <w:b w:val="0"/>
          <w:bCs w:val="0"/>
          <w:sz w:val="24"/>
          <w:szCs w:val="24"/>
          <w:lang w:val="es-ES"/>
        </w:rPr>
      </w:pPr>
      <w:r>
        <w:rPr>
          <w:rFonts w:hint="default" w:ascii="Arial" w:hAnsi="Arial" w:eastAsia="SimSun"/>
          <w:b w:val="0"/>
          <w:bCs w:val="0"/>
          <w:sz w:val="24"/>
          <w:szCs w:val="24"/>
          <w:lang w:val="es-ES"/>
        </w:rPr>
        <w:t xml:space="preserve"> </w:t>
      </w:r>
      <w:r>
        <w:rPr>
          <w:rFonts w:hint="default" w:ascii="Arial" w:hAnsi="Arial" w:eastAsia="SimSun"/>
          <w:b w:val="0"/>
          <w:bCs w:val="0"/>
          <w:sz w:val="24"/>
          <w:szCs w:val="24"/>
          <w:lang w:val="es-ES"/>
        </w:rPr>
        <w:tab/>
        <w:t>└── EnemigoInfanteria</w:t>
      </w:r>
    </w:p>
    <w:p w14:paraId="0E4A58B9">
      <w:pPr>
        <w:numPr>
          <w:numId w:val="0"/>
        </w:numPr>
        <w:spacing w:after="200" w:line="276" w:lineRule="auto"/>
        <w:ind w:leftChars="0"/>
        <w:rPr>
          <w:rFonts w:hint="default" w:ascii="Arial" w:hAnsi="Arial" w:eastAsia="SimSun"/>
          <w:b w:val="0"/>
          <w:bCs w:val="0"/>
          <w:sz w:val="24"/>
          <w:szCs w:val="24"/>
          <w:lang w:val="es-ES"/>
        </w:rPr>
      </w:pPr>
      <w:r>
        <w:rPr>
          <w:rFonts w:hint="default" w:ascii="Arial" w:hAnsi="Arial" w:eastAsia="SimSun"/>
          <w:b w:val="0"/>
          <w:bCs w:val="0"/>
          <w:sz w:val="24"/>
          <w:szCs w:val="24"/>
          <w:lang w:val="es-ES"/>
        </w:rPr>
        <w:t xml:space="preserve">         </w:t>
      </w:r>
      <w:r>
        <w:rPr>
          <w:rFonts w:hint="default" w:ascii="Arial" w:hAnsi="Arial" w:eastAsia="SimSun"/>
          <w:b w:val="0"/>
          <w:bCs w:val="0"/>
          <w:sz w:val="24"/>
          <w:szCs w:val="24"/>
          <w:lang w:val="es-ES"/>
        </w:rPr>
        <w:tab/>
        <w:t/>
      </w:r>
      <w:r>
        <w:rPr>
          <w:rFonts w:hint="default" w:ascii="Arial" w:hAnsi="Arial" w:eastAsia="SimSun"/>
          <w:b w:val="0"/>
          <w:bCs w:val="0"/>
          <w:sz w:val="24"/>
          <w:szCs w:val="24"/>
          <w:lang w:val="es-ES"/>
        </w:rPr>
        <w:tab/>
        <w:t/>
      </w:r>
      <w:r>
        <w:rPr>
          <w:rFonts w:hint="default" w:ascii="Arial" w:hAnsi="Arial" w:eastAsia="SimSun"/>
          <w:b w:val="0"/>
          <w:bCs w:val="0"/>
          <w:sz w:val="24"/>
          <w:szCs w:val="24"/>
          <w:lang w:val="es-ES"/>
        </w:rPr>
        <w:tab/>
        <w:t>└── EnemigoFinalInfanteria</w:t>
      </w:r>
    </w:p>
    <w:p w14:paraId="752066A0">
      <w:pPr>
        <w:numPr>
          <w:numId w:val="0"/>
        </w:numPr>
        <w:spacing w:after="200" w:line="276" w:lineRule="auto"/>
        <w:ind w:leftChars="0"/>
        <w:rPr>
          <w:rFonts w:hint="default" w:ascii="Arial" w:hAnsi="Arial" w:eastAsia="SimSun" w:cs="Arial"/>
          <w:b w:val="0"/>
          <w:bCs w:val="0"/>
          <w:sz w:val="24"/>
          <w:szCs w:val="24"/>
        </w:rPr>
      </w:pPr>
    </w:p>
    <w:p w14:paraId="4C9D1FC6">
      <w:pPr>
        <w:numPr>
          <w:numId w:val="0"/>
        </w:numPr>
        <w:spacing w:after="200" w:line="276" w:lineRule="auto"/>
        <w:ind w:leftChars="0"/>
        <w:rPr>
          <w:rFonts w:hint="default" w:ascii="Arial" w:hAnsi="Arial" w:eastAsia="SimSun" w:cs="Arial"/>
          <w:b w:val="0"/>
          <w:bCs w:val="0"/>
          <w:sz w:val="24"/>
          <w:szCs w:val="24"/>
        </w:rPr>
      </w:pPr>
      <w:r>
        <w:rPr>
          <w:rFonts w:hint="default" w:ascii="Arial" w:hAnsi="Arial" w:eastAsia="SimSun" w:cs="Arial"/>
          <w:b w:val="0"/>
          <w:bCs w:val="0"/>
          <w:sz w:val="24"/>
          <w:szCs w:val="24"/>
        </w:rPr>
        <w:t>Las clases poseen atributos y métodos para animación, movimiento, sonido y colisiones.</w:t>
      </w:r>
    </w:p>
    <w:p w14:paraId="17E2F36B">
      <w:pPr>
        <w:numPr>
          <w:numId w:val="0"/>
        </w:numPr>
        <w:spacing w:after="200" w:line="276" w:lineRule="auto"/>
        <w:ind w:leftChars="0"/>
        <w:rPr>
          <w:rFonts w:hint="default" w:ascii="Arial" w:hAnsi="Arial" w:eastAsia="SimSun" w:cs="Arial"/>
          <w:b w:val="0"/>
          <w:bCs w:val="0"/>
          <w:sz w:val="24"/>
          <w:szCs w:val="24"/>
        </w:rPr>
      </w:pPr>
    </w:p>
    <w:p w14:paraId="18F8C21D">
      <w:pPr>
        <w:numPr>
          <w:numId w:val="0"/>
        </w:numPr>
        <w:spacing w:after="200" w:line="276" w:lineRule="auto"/>
        <w:ind w:leftChars="0"/>
        <w:rPr>
          <w:rFonts w:hint="default" w:ascii="Arial" w:hAnsi="Arial" w:eastAsia="SimSun" w:cs="Arial"/>
          <w:b/>
          <w:bCs/>
          <w:sz w:val="24"/>
          <w:szCs w:val="24"/>
        </w:rPr>
      </w:pPr>
      <w:r>
        <w:rPr>
          <w:rFonts w:hint="default" w:ascii="Arial" w:hAnsi="Arial" w:eastAsia="SimSun" w:cs="Arial"/>
          <w:b/>
          <w:bCs/>
          <w:sz w:val="24"/>
          <w:szCs w:val="24"/>
        </w:rPr>
        <w:t>Capa de Niveles (GUI)</w:t>
      </w:r>
    </w:p>
    <w:p w14:paraId="57C4D627">
      <w:pPr>
        <w:pStyle w:val="32"/>
        <w:keepNext w:val="0"/>
        <w:keepLines w:val="0"/>
        <w:widowControl/>
        <w:suppressLineNumbers w:val="0"/>
        <w:rPr>
          <w:rFonts w:hint="default" w:ascii="Arial" w:hAnsi="Arial" w:cs="Arial"/>
        </w:rPr>
      </w:pPr>
      <w:r>
        <w:rPr>
          <w:rFonts w:hint="default" w:ascii="Arial" w:hAnsi="Arial" w:cs="Arial"/>
          <w:b w:val="0"/>
          <w:bCs w:val="0"/>
          <w:color w:val="auto"/>
        </w:rPr>
        <w:t xml:space="preserve">Cada nivel hereda de </w:t>
      </w:r>
      <w:r>
        <w:rPr>
          <w:rFonts w:hint="default" w:ascii="Arial" w:hAnsi="Arial" w:cs="Arial"/>
          <w:b w:val="0"/>
          <w:bCs w:val="0"/>
          <w:color w:val="auto"/>
          <w:lang w:val="es-ES"/>
        </w:rPr>
        <w:t>QgraphicsView</w:t>
      </w:r>
      <w:r>
        <w:rPr>
          <w:rFonts w:hint="default" w:ascii="Arial" w:hAnsi="Arial" w:cs="Arial"/>
          <w:b w:val="0"/>
          <w:bCs w:val="0"/>
          <w:color w:val="auto"/>
        </w:rPr>
        <w:t xml:space="preserve"> y administra:</w:t>
      </w:r>
    </w:p>
    <w:p w14:paraId="37CF51D0">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 xml:space="preserve">Su propio </w:t>
      </w:r>
      <w:r>
        <w:rPr>
          <w:rFonts w:hint="default" w:ascii="Arial" w:hAnsi="Arial" w:cs="Arial"/>
          <w:lang w:val="es-ES"/>
        </w:rPr>
        <w:t>QgraphicsScene</w:t>
      </w:r>
      <w:r>
        <w:rPr>
          <w:rFonts w:hint="default" w:ascii="Arial" w:hAnsi="Arial" w:cs="Arial"/>
        </w:rPr>
        <w:t>.</w:t>
      </w:r>
    </w:p>
    <w:p w14:paraId="03C22660">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Música.</w:t>
      </w:r>
    </w:p>
    <w:p w14:paraId="52E72FA5">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HUD.</w:t>
      </w:r>
    </w:p>
    <w:p w14:paraId="4504891C">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Reglas de victoria/derrota.</w:t>
      </w:r>
    </w:p>
    <w:p w14:paraId="02921D1D">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Señales (</w:t>
      </w:r>
      <w:r>
        <w:rPr>
          <w:rFonts w:hint="default" w:ascii="Arial" w:hAnsi="Arial" w:cs="Arial"/>
          <w:lang w:val="es-ES"/>
        </w:rPr>
        <w:t>nivelCompletado</w:t>
      </w:r>
      <w:r>
        <w:rPr>
          <w:rFonts w:hint="default" w:ascii="Arial" w:hAnsi="Arial" w:cs="Arial"/>
        </w:rPr>
        <w:t>).</w:t>
      </w:r>
    </w:p>
    <w:p w14:paraId="30504D57">
      <w:pPr>
        <w:pStyle w:val="32"/>
        <w:keepNext w:val="0"/>
        <w:keepLines w:val="0"/>
        <w:widowControl/>
        <w:suppressLineNumbers w:val="0"/>
        <w:rPr>
          <w:rFonts w:hint="default" w:ascii="Arial" w:hAnsi="Arial" w:cs="Arial"/>
        </w:rPr>
      </w:pPr>
      <w:r>
        <w:rPr>
          <w:rFonts w:hint="default" w:ascii="Arial" w:hAnsi="Arial" w:cs="Arial"/>
        </w:rPr>
        <w:t>Clases:</w:t>
      </w:r>
    </w:p>
    <w:p w14:paraId="69AB4BB0">
      <w:pPr>
        <w:pStyle w:val="32"/>
        <w:keepNext w:val="0"/>
        <w:keepLines w:val="0"/>
        <w:widowControl/>
        <w:numPr>
          <w:ilvl w:val="0"/>
          <w:numId w:val="17"/>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NivelBatallaAerea</w:t>
      </w:r>
    </w:p>
    <w:p w14:paraId="677FBDBC">
      <w:pPr>
        <w:pStyle w:val="32"/>
        <w:keepNext w:val="0"/>
        <w:keepLines w:val="0"/>
        <w:widowControl/>
        <w:numPr>
          <w:ilvl w:val="0"/>
          <w:numId w:val="17"/>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NivelBatallaTanque</w:t>
      </w:r>
    </w:p>
    <w:p w14:paraId="78845E36">
      <w:pPr>
        <w:pStyle w:val="32"/>
        <w:keepNext w:val="0"/>
        <w:keepLines w:val="0"/>
        <w:widowControl/>
        <w:numPr>
          <w:ilvl w:val="0"/>
          <w:numId w:val="17"/>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NivelHaciaBunkerPrueba</w:t>
      </w:r>
    </w:p>
    <w:p w14:paraId="432A1D7A">
      <w:pPr>
        <w:pStyle w:val="32"/>
        <w:keepNext w:val="0"/>
        <w:keepLines w:val="0"/>
        <w:widowControl/>
        <w:numPr>
          <w:numId w:val="0"/>
        </w:numPr>
        <w:suppressLineNumbers w:val="0"/>
        <w:ind w:leftChars="0" w:right="0" w:rightChars="0"/>
        <w:rPr>
          <w:rFonts w:hint="default" w:ascii="Arial" w:hAnsi="Arial" w:cs="Arial"/>
          <w:sz w:val="24"/>
          <w:szCs w:val="24"/>
        </w:rPr>
      </w:pPr>
    </w:p>
    <w:p w14:paraId="7CE12CDD">
      <w:pPr>
        <w:pStyle w:val="32"/>
        <w:keepNext w:val="0"/>
        <w:keepLines w:val="0"/>
        <w:widowControl/>
        <w:numPr>
          <w:numId w:val="0"/>
        </w:numPr>
        <w:suppressLineNumbers w:val="0"/>
        <w:spacing w:before="0" w:beforeAutospacing="1" w:after="0" w:afterAutospacing="1"/>
        <w:ind w:right="0" w:rightChars="0"/>
        <w:jc w:val="left"/>
        <w:rPr>
          <w:rFonts w:hint="default" w:ascii="Arial" w:hAnsi="Arial" w:eastAsia="SimSun" w:cs="Arial"/>
          <w:b/>
          <w:bCs/>
          <w:sz w:val="24"/>
          <w:szCs w:val="24"/>
        </w:rPr>
      </w:pPr>
      <w:r>
        <w:rPr>
          <w:rFonts w:hint="default" w:ascii="Arial" w:hAnsi="Arial" w:eastAsia="SimSun" w:cs="Arial"/>
          <w:b/>
          <w:bCs/>
          <w:sz w:val="24"/>
          <w:szCs w:val="24"/>
        </w:rPr>
        <w:t>Controlador Principal</w:t>
      </w:r>
    </w:p>
    <w:p w14:paraId="2F043004">
      <w:pPr>
        <w:pStyle w:val="32"/>
        <w:keepNext w:val="0"/>
        <w:keepLines w:val="0"/>
        <w:widowControl/>
        <w:suppressLineNumbers w:val="0"/>
        <w:rPr>
          <w:rFonts w:hint="default" w:ascii="Arial" w:hAnsi="Arial" w:cs="Arial"/>
        </w:rPr>
      </w:pPr>
      <w:r>
        <w:rPr>
          <w:rFonts w:hint="default" w:ascii="Arial" w:hAnsi="Arial" w:cs="Arial"/>
          <w:lang w:val="es-ES"/>
        </w:rPr>
        <w:t xml:space="preserve">MainWindow </w:t>
      </w:r>
      <w:r>
        <w:rPr>
          <w:rFonts w:hint="default" w:ascii="Arial" w:hAnsi="Arial" w:cs="Arial"/>
        </w:rPr>
        <w:t>gestiona:</w:t>
      </w:r>
    </w:p>
    <w:p w14:paraId="63992D23">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Menú principal.</w:t>
      </w:r>
    </w:p>
    <w:p w14:paraId="73DA25F8">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Música del menú.</w:t>
      </w:r>
    </w:p>
    <w:p w14:paraId="078B38C8">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Pantalla de carga.</w:t>
      </w:r>
    </w:p>
    <w:p w14:paraId="018DD37C">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Activación de niveles.</w:t>
      </w:r>
    </w:p>
    <w:p w14:paraId="12CB5397">
      <w:pPr>
        <w:pStyle w:val="32"/>
        <w:keepNext w:val="0"/>
        <w:keepLines w:val="0"/>
        <w:widowControl/>
        <w:numPr>
          <w:ilvl w:val="0"/>
          <w:numId w:val="17"/>
        </w:numPr>
        <w:suppressLineNumbers w:val="0"/>
        <w:ind w:left="420" w:leftChars="0" w:hanging="420" w:firstLineChars="0"/>
        <w:rPr>
          <w:rFonts w:hint="default" w:ascii="Arial" w:hAnsi="Arial" w:cs="Arial"/>
        </w:rPr>
      </w:pPr>
      <w:r>
        <w:rPr>
          <w:rFonts w:hint="default" w:ascii="Arial" w:hAnsi="Arial" w:cs="Arial"/>
        </w:rPr>
        <w:t>Retorno al menú en caso de derrota.</w:t>
      </w:r>
    </w:p>
    <w:p w14:paraId="13C226D9">
      <w:pPr>
        <w:keepNext w:val="0"/>
        <w:keepLines w:val="0"/>
        <w:widowControl/>
        <w:numPr>
          <w:numId w:val="0"/>
        </w:numPr>
        <w:suppressLineNumbers w:val="0"/>
        <w:spacing w:before="0" w:beforeAutospacing="1" w:after="0" w:afterAutospacing="1"/>
        <w:ind w:left="1080" w:leftChars="0"/>
      </w:pPr>
    </w:p>
    <w:p w14:paraId="4FADE04A">
      <w:pPr>
        <w:pStyle w:val="32"/>
        <w:keepNext w:val="0"/>
        <w:keepLines w:val="0"/>
        <w:widowControl/>
        <w:numPr>
          <w:numId w:val="0"/>
        </w:numPr>
        <w:suppressLineNumbers w:val="0"/>
        <w:spacing w:before="0" w:beforeAutospacing="1" w:after="0" w:afterAutospacing="1"/>
        <w:ind w:right="0" w:rightChars="0"/>
        <w:jc w:val="left"/>
        <w:rPr>
          <w:rFonts w:hint="default" w:ascii="Arial" w:hAnsi="Arial" w:eastAsia="SimSun" w:cs="Arial"/>
          <w:b/>
          <w:bCs/>
          <w:sz w:val="24"/>
          <w:szCs w:val="24"/>
        </w:rPr>
      </w:pPr>
      <w:r>
        <w:rPr>
          <w:rFonts w:hint="default" w:ascii="Arial" w:hAnsi="Arial" w:eastAsia="SimSun" w:cs="Arial"/>
          <w:b/>
          <w:bCs/>
          <w:sz w:val="24"/>
          <w:szCs w:val="24"/>
        </w:rPr>
        <w:t>Modelos Físicos Implementados</w:t>
      </w:r>
    </w:p>
    <w:p w14:paraId="2F001107">
      <w:pPr>
        <w:pStyle w:val="32"/>
        <w:keepNext w:val="0"/>
        <w:keepLines w:val="0"/>
        <w:widowControl/>
        <w:suppressLineNumbers w:val="0"/>
        <w:rPr>
          <w:rFonts w:hint="default" w:ascii="Arial" w:hAnsi="Arial" w:cs="Arial"/>
          <w:color w:val="auto"/>
          <w:lang w:val="es-ES"/>
        </w:rPr>
      </w:pPr>
      <w:r>
        <w:rPr>
          <w:rFonts w:hint="default" w:ascii="Arial" w:hAnsi="Arial" w:cs="Arial"/>
          <w:color w:val="auto"/>
        </w:rPr>
        <w:t xml:space="preserve">El proyecto incluye tres físicas diseñadas por </w:t>
      </w:r>
      <w:r>
        <w:rPr>
          <w:rFonts w:hint="default" w:ascii="Arial" w:hAnsi="Arial" w:cs="Arial"/>
          <w:color w:val="auto"/>
          <w:lang w:val="es-ES"/>
        </w:rPr>
        <w:t>mi mismo</w:t>
      </w:r>
      <w:r>
        <w:rPr>
          <w:rFonts w:hint="default" w:ascii="Arial" w:hAnsi="Arial" w:cs="Arial"/>
          <w:color w:val="auto"/>
        </w:rPr>
        <w:t>, cumpliendo el r</w:t>
      </w:r>
      <w:r>
        <w:rPr>
          <w:rFonts w:hint="default" w:ascii="Arial" w:hAnsi="Arial" w:cs="Arial"/>
          <w:color w:val="auto"/>
          <w:lang w:val="es-ES"/>
        </w:rPr>
        <w:t>equerimiento.</w:t>
      </w:r>
    </w:p>
    <w:p w14:paraId="1550517C">
      <w:pPr>
        <w:pStyle w:val="32"/>
        <w:keepNext w:val="0"/>
        <w:keepLines w:val="0"/>
        <w:widowControl/>
        <w:numPr>
          <w:ilvl w:val="0"/>
          <w:numId w:val="17"/>
        </w:numPr>
        <w:suppressLineNumbers w:val="0"/>
        <w:ind w:left="420" w:leftChars="0" w:hanging="420" w:firstLineChars="0"/>
        <w:rPr>
          <w:rFonts w:hint="default" w:ascii="Arial" w:hAnsi="Arial" w:cs="Arial"/>
          <w:b/>
          <w:bCs/>
          <w:color w:val="auto"/>
          <w:lang w:val="es-ES"/>
        </w:rPr>
      </w:pPr>
      <w:r>
        <w:rPr>
          <w:rFonts w:hint="default" w:ascii="Arial" w:hAnsi="Arial" w:eastAsia="SimSun" w:cs="Arial"/>
          <w:b/>
          <w:bCs/>
          <w:sz w:val="24"/>
          <w:szCs w:val="24"/>
        </w:rPr>
        <w:t>Movimiento Parabólico (Granadas y salto</w:t>
      </w:r>
      <w:r>
        <w:rPr>
          <w:rFonts w:hint="default" w:ascii="Arial" w:hAnsi="Arial" w:eastAsia="SimSun" w:cs="Arial"/>
          <w:b/>
          <w:bCs/>
          <w:sz w:val="24"/>
          <w:szCs w:val="24"/>
          <w:lang w:val="es-ES"/>
        </w:rPr>
        <w:t>)</w:t>
      </w:r>
    </w:p>
    <w:p w14:paraId="7C62089E">
      <w:pPr>
        <w:pStyle w:val="32"/>
        <w:keepNext w:val="0"/>
        <w:keepLines w:val="0"/>
        <w:widowControl/>
        <w:numPr>
          <w:numId w:val="0"/>
        </w:numPr>
        <w:suppressLineNumbers w:val="0"/>
        <w:ind w:leftChars="0" w:right="0" w:rightChars="0"/>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Implementado mediante:</w:t>
      </w:r>
    </w:p>
    <w:p w14:paraId="063AEF1B">
      <w:pPr>
        <w:pStyle w:val="32"/>
        <w:keepNext w:val="0"/>
        <w:keepLines w:val="0"/>
        <w:widowControl/>
        <w:numPr>
          <w:ilvl w:val="0"/>
          <w:numId w:val="18"/>
        </w:numPr>
        <w:suppressLineNumbers w:val="0"/>
        <w:ind w:left="420" w:leftChars="0" w:hanging="420" w:firstLineChars="0"/>
        <w:rPr>
          <w:rFonts w:hint="default" w:ascii="Arial" w:hAnsi="Arial" w:cs="Arial"/>
        </w:rPr>
      </w:pPr>
      <w:r>
        <w:rPr>
          <w:rFonts w:hint="default" w:ascii="Arial" w:hAnsi="Arial" w:cs="Arial"/>
        </w:rPr>
        <w:t>Velocidad inicial en X y Y.</w:t>
      </w:r>
    </w:p>
    <w:p w14:paraId="1F5C5AD6">
      <w:pPr>
        <w:pStyle w:val="32"/>
        <w:keepNext w:val="0"/>
        <w:keepLines w:val="0"/>
        <w:widowControl/>
        <w:numPr>
          <w:ilvl w:val="0"/>
          <w:numId w:val="18"/>
        </w:numPr>
        <w:suppressLineNumbers w:val="0"/>
        <w:ind w:left="420" w:leftChars="0" w:hanging="420" w:firstLineChars="0"/>
        <w:rPr>
          <w:rFonts w:hint="default" w:ascii="Arial" w:hAnsi="Arial" w:cs="Arial"/>
        </w:rPr>
      </w:pPr>
      <w:r>
        <w:rPr>
          <w:rFonts w:hint="default" w:ascii="Arial" w:hAnsi="Arial" w:cs="Arial"/>
        </w:rPr>
        <w:t>Ecuación de caída:</w:t>
      </w:r>
      <w:r>
        <w:rPr>
          <w:rStyle w:val="166"/>
          <w:rFonts w:hint="default"/>
        </w:rPr>
        <w:t xml:space="preserve"> velY += gra</w:t>
      </w:r>
      <w:bookmarkStart w:id="0" w:name="_GoBack"/>
      <w:bookmarkEnd w:id="0"/>
      <w:r>
        <w:rPr>
          <w:rStyle w:val="166"/>
          <w:rFonts w:hint="default"/>
        </w:rPr>
        <w:t>vedad.</w:t>
      </w:r>
    </w:p>
    <w:p w14:paraId="37429FC5">
      <w:pPr>
        <w:pStyle w:val="32"/>
        <w:keepNext w:val="0"/>
        <w:keepLines w:val="0"/>
        <w:widowControl/>
        <w:numPr>
          <w:ilvl w:val="0"/>
          <w:numId w:val="18"/>
        </w:numPr>
        <w:suppressLineNumbers w:val="0"/>
        <w:ind w:left="420" w:leftChars="0" w:hanging="420" w:firstLineChars="0"/>
        <w:rPr>
          <w:rFonts w:hint="default" w:ascii="Arial" w:hAnsi="Arial" w:cs="Arial"/>
        </w:rPr>
      </w:pPr>
      <w:r>
        <w:rPr>
          <w:rFonts w:hint="default" w:ascii="Arial" w:hAnsi="Arial" w:cs="Arial"/>
        </w:rPr>
        <w:t>Colisión con suelo.</w:t>
      </w:r>
    </w:p>
    <w:p w14:paraId="262EC1C6">
      <w:pPr>
        <w:pStyle w:val="32"/>
        <w:keepNext w:val="0"/>
        <w:keepLines w:val="0"/>
        <w:widowControl/>
        <w:numPr>
          <w:ilvl w:val="0"/>
          <w:numId w:val="19"/>
        </w:numPr>
        <w:suppressLineNumbers w:val="0"/>
        <w:ind w:left="420" w:leftChars="0" w:right="0" w:rightChars="0" w:hanging="420" w:firstLineChars="0"/>
        <w:rPr>
          <w:rFonts w:hint="default" w:ascii="Arial" w:hAnsi="Arial" w:eastAsia="SimSun" w:cs="Arial"/>
          <w:b/>
          <w:bCs/>
          <w:sz w:val="24"/>
          <w:szCs w:val="24"/>
          <w:lang w:val="es-ES"/>
        </w:rPr>
      </w:pPr>
      <w:r>
        <w:rPr>
          <w:rFonts w:hint="default" w:ascii="Arial" w:hAnsi="Arial" w:eastAsia="SimSun" w:cs="Arial"/>
          <w:b/>
          <w:bCs/>
          <w:sz w:val="24"/>
          <w:szCs w:val="24"/>
        </w:rPr>
        <w:t>Movimiento Inercial del Tanque</w:t>
      </w:r>
    </w:p>
    <w:p w14:paraId="45CF7724">
      <w:pPr>
        <w:pStyle w:val="32"/>
        <w:keepNext w:val="0"/>
        <w:keepLines w:val="0"/>
        <w:widowControl/>
        <w:suppressLineNumbers w:val="0"/>
      </w:pPr>
      <w:r>
        <w:rPr>
          <w:rFonts w:hint="default" w:ascii="Arial" w:hAnsi="Arial" w:cs="Arial"/>
          <w:color w:val="auto"/>
        </w:rPr>
        <w:t>Usa aceleración, fricción y rotación independiente:</w:t>
      </w:r>
    </w:p>
    <w:p w14:paraId="2C9EF5D0">
      <w:pPr>
        <w:pStyle w:val="32"/>
        <w:numPr>
          <w:ilvl w:val="0"/>
          <w:numId w:val="20"/>
        </w:numPr>
        <w:bidi w:val="0"/>
        <w:ind w:left="420" w:leftChars="0" w:hanging="420" w:firstLineChars="0"/>
        <w:rPr>
          <w:rFonts w:hint="default"/>
        </w:rPr>
      </w:pPr>
      <w:r>
        <w:rPr>
          <w:rFonts w:hint="default"/>
        </w:rPr>
        <w:t>velocidad += aceleración</w:t>
      </w:r>
    </w:p>
    <w:p w14:paraId="6448E46A">
      <w:pPr>
        <w:pStyle w:val="32"/>
        <w:numPr>
          <w:ilvl w:val="0"/>
          <w:numId w:val="20"/>
        </w:numPr>
        <w:bidi w:val="0"/>
        <w:ind w:left="420" w:leftChars="0" w:hanging="420" w:firstLineChars="0"/>
        <w:rPr>
          <w:rFonts w:hint="default"/>
        </w:rPr>
      </w:pPr>
      <w:r>
        <w:rPr>
          <w:rFonts w:hint="default"/>
        </w:rPr>
        <w:t>velocidad *= friccion</w:t>
      </w:r>
    </w:p>
    <w:p w14:paraId="0AC3E71A">
      <w:pPr>
        <w:pStyle w:val="32"/>
        <w:numPr>
          <w:ilvl w:val="0"/>
          <w:numId w:val="20"/>
        </w:numPr>
        <w:bidi w:val="0"/>
        <w:ind w:left="420" w:leftChars="0" w:hanging="420" w:firstLineChars="0"/>
        <w:rPr>
          <w:rFonts w:hint="default"/>
        </w:rPr>
      </w:pPr>
      <w:r>
        <w:rPr>
          <w:rFonts w:hint="default"/>
        </w:rPr>
        <w:t>dx = cos(angulo) * velocidad</w:t>
      </w:r>
    </w:p>
    <w:p w14:paraId="2CFB56F8">
      <w:pPr>
        <w:pStyle w:val="32"/>
        <w:numPr>
          <w:ilvl w:val="0"/>
          <w:numId w:val="20"/>
        </w:numPr>
        <w:bidi w:val="0"/>
        <w:ind w:left="420" w:leftChars="0" w:hanging="420" w:firstLineChars="0"/>
        <w:rPr>
          <w:rFonts w:hint="default"/>
        </w:rPr>
      </w:pPr>
      <w:r>
        <w:rPr>
          <w:rFonts w:hint="default"/>
        </w:rPr>
        <w:t>dy = sin(angulo) * velocidad</w:t>
      </w:r>
    </w:p>
    <w:p w14:paraId="1B343C64">
      <w:pPr>
        <w:pStyle w:val="32"/>
        <w:keepNext w:val="0"/>
        <w:keepLines w:val="0"/>
        <w:widowControl/>
        <w:suppressLineNumbers w:val="0"/>
      </w:pPr>
      <w:r>
        <w:t>Simula un vehículo pesado.</w:t>
      </w:r>
    </w:p>
    <w:p w14:paraId="4A3E3381">
      <w:pPr>
        <w:pStyle w:val="32"/>
        <w:keepNext w:val="0"/>
        <w:keepLines w:val="0"/>
        <w:widowControl/>
        <w:numPr>
          <w:ilvl w:val="0"/>
          <w:numId w:val="21"/>
        </w:numPr>
        <w:suppressLineNumbers w:val="0"/>
        <w:ind w:left="420" w:leftChars="0" w:hanging="420" w:firstLineChars="0"/>
        <w:rPr>
          <w:rFonts w:hint="default" w:ascii="Arial" w:hAnsi="Arial" w:eastAsia="SimSun" w:cs="Arial"/>
          <w:color w:val="auto"/>
          <w:sz w:val="24"/>
          <w:szCs w:val="24"/>
        </w:rPr>
      </w:pPr>
      <w:r>
        <w:rPr>
          <w:rFonts w:hint="default" w:ascii="Arial" w:hAnsi="Arial" w:eastAsia="SimSun" w:cs="Arial"/>
          <w:color w:val="auto"/>
          <w:sz w:val="24"/>
          <w:szCs w:val="24"/>
        </w:rPr>
        <w:t>Movimiento Rectilíneo Uniforme (Proyectiles)</w:t>
      </w:r>
    </w:p>
    <w:p w14:paraId="53BE9F12">
      <w:pPr>
        <w:pStyle w:val="32"/>
        <w:keepNext w:val="0"/>
        <w:keepLines w:val="0"/>
        <w:widowControl/>
        <w:suppressLineNumbers w:val="0"/>
        <w:rPr>
          <w:rFonts w:hint="default" w:ascii="Arial" w:hAnsi="Arial" w:cs="Arial"/>
          <w:color w:val="auto"/>
        </w:rPr>
      </w:pPr>
      <w:r>
        <w:rPr>
          <w:rFonts w:hint="default" w:ascii="Arial" w:hAnsi="Arial" w:cs="Arial"/>
          <w:color w:val="auto"/>
        </w:rPr>
        <w:t>Todos los proyectiles viajan con velocidad constante.</w:t>
      </w:r>
    </w:p>
    <w:p w14:paraId="6040004B">
      <w:pPr>
        <w:pStyle w:val="2"/>
        <w:keepNext w:val="0"/>
        <w:keepLines w:val="0"/>
        <w:widowControl/>
        <w:suppressLineNumbers w:val="0"/>
        <w:rPr>
          <w:rStyle w:val="15"/>
          <w:rFonts w:hint="default" w:ascii="Arial" w:hAnsi="Arial" w:cs="Arial"/>
          <w:b/>
          <w:bCs/>
          <w:color w:val="auto"/>
        </w:rPr>
      </w:pPr>
      <w:r>
        <w:rPr>
          <w:rStyle w:val="15"/>
          <w:rFonts w:hint="default" w:ascii="Arial" w:hAnsi="Arial" w:cs="Arial"/>
          <w:b/>
          <w:bCs/>
          <w:color w:val="auto"/>
        </w:rPr>
        <w:t>Agente Inteligente</w:t>
      </w:r>
    </w:p>
    <w:p w14:paraId="31E0EE11">
      <w:pPr>
        <w:rPr>
          <w:rFonts w:hint="default"/>
        </w:rPr>
      </w:pPr>
    </w:p>
    <w:p w14:paraId="54A039D3">
      <w:pPr>
        <w:pStyle w:val="32"/>
        <w:keepNext w:val="0"/>
        <w:keepLines w:val="0"/>
        <w:widowControl/>
        <w:suppressLineNumbers w:val="0"/>
        <w:rPr>
          <w:rFonts w:hint="default" w:ascii="Arial" w:hAnsi="Arial" w:cs="Arial"/>
          <w:color w:val="auto"/>
        </w:rPr>
      </w:pPr>
      <w:r>
        <w:rPr>
          <w:rFonts w:hint="default" w:ascii="Arial" w:hAnsi="Arial" w:cs="Arial"/>
          <w:color w:val="auto"/>
        </w:rPr>
        <w:t>El agente autónomo implementado está en el Nivel 3:</w:t>
      </w:r>
    </w:p>
    <w:p w14:paraId="074BE7B8">
      <w:pPr>
        <w:pStyle w:val="32"/>
        <w:keepNext w:val="0"/>
        <w:keepLines w:val="0"/>
        <w:widowControl/>
        <w:suppressLineNumbers w:val="0"/>
        <w:rPr>
          <w:rFonts w:hint="default" w:ascii="Arial" w:hAnsi="Arial" w:cs="Arial"/>
          <w:color w:val="auto"/>
        </w:rPr>
      </w:pPr>
      <w:r>
        <w:rPr>
          <w:rStyle w:val="166"/>
          <w:rFonts w:hint="default" w:ascii="Arial" w:hAnsi="Arial" w:cs="Arial"/>
        </w:rPr>
        <w:t xml:space="preserve">EnemigoInfanteria </w:t>
      </w:r>
      <w:r>
        <w:rPr>
          <w:rFonts w:hint="default" w:ascii="Arial" w:hAnsi="Arial" w:cs="Arial"/>
          <w:color w:val="auto"/>
        </w:rPr>
        <w:t xml:space="preserve">utiliza una </w:t>
      </w:r>
      <w:r>
        <w:rPr>
          <w:rStyle w:val="15"/>
          <w:rFonts w:hint="default" w:ascii="Arial" w:hAnsi="Arial" w:cs="Arial"/>
          <w:color w:val="auto"/>
        </w:rPr>
        <w:t>Máquina de Estados Finita (FSM)</w:t>
      </w:r>
      <w:r>
        <w:rPr>
          <w:rFonts w:hint="default" w:ascii="Arial" w:hAnsi="Arial" w:cs="Arial"/>
          <w:color w:val="auto"/>
        </w:rPr>
        <w:t>:</w:t>
      </w:r>
    </w:p>
    <w:p w14:paraId="7D6733F5">
      <w:pPr>
        <w:pStyle w:val="4"/>
        <w:keepNext w:val="0"/>
        <w:keepLines w:val="0"/>
        <w:widowControl/>
        <w:suppressLineNumbers w:val="0"/>
        <w:rPr>
          <w:rFonts w:hint="default" w:ascii="Arial" w:hAnsi="Arial" w:cs="Arial"/>
          <w:color w:val="auto"/>
        </w:rPr>
      </w:pPr>
      <w:r>
        <w:rPr>
          <w:rFonts w:hint="default" w:ascii="Arial" w:hAnsi="Arial" w:cs="Arial"/>
          <w:color w:val="auto"/>
        </w:rPr>
        <w:t>Estados:</w:t>
      </w:r>
    </w:p>
    <w:p w14:paraId="010E5FC2">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Patrulla:</w:t>
      </w:r>
      <w:r>
        <w:rPr>
          <w:rFonts w:hint="default" w:ascii="Arial" w:hAnsi="Arial" w:cs="Arial"/>
          <w:color w:val="auto"/>
        </w:rPr>
        <w:t xml:space="preserve"> se mueve en un rango definido.</w:t>
      </w:r>
    </w:p>
    <w:p w14:paraId="2ECD64C9">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Alerta:</w:t>
      </w:r>
      <w:r>
        <w:rPr>
          <w:rFonts w:hint="default" w:ascii="Arial" w:hAnsi="Arial" w:cs="Arial"/>
          <w:color w:val="auto"/>
        </w:rPr>
        <w:t xml:space="preserve"> observa al jugador y apunta.</w:t>
      </w:r>
    </w:p>
    <w:p w14:paraId="3716B613">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Persecución:</w:t>
      </w:r>
      <w:r>
        <w:rPr>
          <w:rFonts w:hint="default" w:ascii="Arial" w:hAnsi="Arial" w:cs="Arial"/>
          <w:color w:val="auto"/>
        </w:rPr>
        <w:t xml:space="preserve"> se acerca o aleja para atacar.</w:t>
      </w:r>
    </w:p>
    <w:p w14:paraId="5D1B990B">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Búsqueda:</w:t>
      </w:r>
      <w:r>
        <w:rPr>
          <w:rFonts w:hint="default" w:ascii="Arial" w:hAnsi="Arial" w:cs="Arial"/>
          <w:color w:val="auto"/>
        </w:rPr>
        <w:t xml:space="preserve"> va a la última posición vista.</w:t>
      </w:r>
    </w:p>
    <w:p w14:paraId="00F8CF06">
      <w:pPr>
        <w:pStyle w:val="4"/>
        <w:keepNext w:val="0"/>
        <w:keepLines w:val="0"/>
        <w:widowControl/>
        <w:suppressLineNumbers w:val="0"/>
        <w:rPr>
          <w:rFonts w:hint="default" w:ascii="Arial" w:hAnsi="Arial" w:cs="Arial"/>
          <w:color w:val="auto"/>
        </w:rPr>
      </w:pPr>
      <w:r>
        <w:rPr>
          <w:rFonts w:hint="default" w:ascii="Arial" w:hAnsi="Arial" w:cs="Arial"/>
          <w:color w:val="auto"/>
        </w:rPr>
        <w:t>Componentes IA:</w:t>
      </w:r>
    </w:p>
    <w:p w14:paraId="22B6C386">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Percepción:</w:t>
      </w:r>
      <w:r>
        <w:rPr>
          <w:rFonts w:hint="default" w:ascii="Arial" w:hAnsi="Arial" w:cs="Arial"/>
          <w:color w:val="auto"/>
        </w:rPr>
        <w:t xml:space="preserve"> distancia al jugador.</w:t>
      </w:r>
    </w:p>
    <w:p w14:paraId="48C5D8DE">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Razonamiento:</w:t>
      </w:r>
      <w:r>
        <w:rPr>
          <w:rFonts w:hint="default" w:ascii="Arial" w:hAnsi="Arial" w:cs="Arial"/>
          <w:color w:val="auto"/>
        </w:rPr>
        <w:t xml:space="preserve"> selección de estado.</w:t>
      </w:r>
    </w:p>
    <w:p w14:paraId="3C96E85A">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Acción:</w:t>
      </w:r>
      <w:r>
        <w:rPr>
          <w:rFonts w:hint="default" w:ascii="Arial" w:hAnsi="Arial" w:cs="Arial"/>
          <w:color w:val="auto"/>
        </w:rPr>
        <w:t xml:space="preserve"> movimiento y disparo.</w:t>
      </w:r>
    </w:p>
    <w:p w14:paraId="0C4FCBD4">
      <w:pPr>
        <w:pStyle w:val="32"/>
        <w:keepNext w:val="0"/>
        <w:keepLines w:val="0"/>
        <w:widowControl/>
        <w:suppressLineNumbers w:val="0"/>
        <w:ind w:left="720"/>
        <w:rPr>
          <w:rFonts w:hint="default" w:ascii="Arial" w:hAnsi="Arial" w:cs="Arial"/>
          <w:color w:val="auto"/>
        </w:rPr>
      </w:pPr>
      <w:r>
        <w:rPr>
          <w:rStyle w:val="15"/>
          <w:rFonts w:hint="default" w:ascii="Arial" w:hAnsi="Arial" w:cs="Arial"/>
          <w:color w:val="auto"/>
        </w:rPr>
        <w:t>Aprendizaje simple:</w:t>
      </w:r>
      <w:r>
        <w:rPr>
          <w:rFonts w:hint="default" w:ascii="Arial" w:hAnsi="Arial" w:cs="Arial"/>
          <w:color w:val="auto"/>
        </w:rPr>
        <w:t xml:space="preserve"> modifica comportamiento según tiempo de búsqueda.</w:t>
      </w:r>
    </w:p>
    <w:p w14:paraId="7DCE7658">
      <w:pPr>
        <w:pStyle w:val="32"/>
        <w:keepNext w:val="0"/>
        <w:keepLines w:val="0"/>
        <w:widowControl/>
        <w:suppressLineNumbers w:val="0"/>
        <w:rPr>
          <w:rFonts w:hint="default" w:ascii="Arial" w:hAnsi="Arial" w:cs="Arial"/>
          <w:color w:val="auto"/>
        </w:rPr>
      </w:pPr>
      <w:r>
        <w:rPr>
          <w:rFonts w:hint="default" w:ascii="Arial" w:hAnsi="Arial" w:cs="Arial"/>
          <w:color w:val="auto"/>
        </w:rPr>
        <w:t>El jefe final hereda este comportamiento añadiendo vida y animaciones extra.</w:t>
      </w:r>
    </w:p>
    <w:p w14:paraId="74939159">
      <w:pPr>
        <w:pStyle w:val="32"/>
        <w:keepNext w:val="0"/>
        <w:keepLines w:val="0"/>
        <w:widowControl/>
        <w:suppressLineNumbers w:val="0"/>
        <w:rPr>
          <w:rFonts w:hint="default" w:ascii="Arial" w:hAnsi="Arial" w:cs="Arial"/>
          <w:color w:val="auto"/>
        </w:rPr>
      </w:pPr>
    </w:p>
    <w:p w14:paraId="696DCDE8">
      <w:pPr>
        <w:pStyle w:val="32"/>
        <w:keepNext w:val="0"/>
        <w:keepLines w:val="0"/>
        <w:widowControl/>
        <w:suppressLineNumbers w:val="0"/>
        <w:rPr>
          <w:rFonts w:hint="default" w:ascii="Arial" w:hAnsi="Arial" w:eastAsia="SimSun" w:cs="Arial"/>
          <w:b/>
          <w:bCs/>
          <w:sz w:val="24"/>
          <w:szCs w:val="24"/>
        </w:rPr>
      </w:pPr>
      <w:r>
        <w:rPr>
          <w:rFonts w:hint="default" w:ascii="Arial" w:hAnsi="Arial" w:eastAsia="SimSun" w:cs="Arial"/>
          <w:b/>
          <w:bCs/>
          <w:sz w:val="24"/>
          <w:szCs w:val="24"/>
        </w:rPr>
        <w:t>Desarrollo e Implementación Técnica</w:t>
      </w:r>
    </w:p>
    <w:p w14:paraId="78550CF0">
      <w:pPr>
        <w:pStyle w:val="3"/>
        <w:keepNext w:val="0"/>
        <w:keepLines w:val="0"/>
        <w:widowControl/>
        <w:suppressLineNumbers w:val="0"/>
        <w:rPr>
          <w:rFonts w:hint="default" w:ascii="Arial" w:hAnsi="Arial" w:cs="Arial"/>
          <w:b/>
          <w:bCs/>
          <w:color w:val="auto"/>
        </w:rPr>
      </w:pPr>
      <w:r>
        <w:rPr>
          <w:rStyle w:val="15"/>
          <w:rFonts w:hint="default" w:ascii="Arial" w:hAnsi="Arial" w:cs="Arial"/>
          <w:b/>
          <w:bCs/>
          <w:color w:val="auto"/>
        </w:rPr>
        <w:t>Animaciones</w:t>
      </w:r>
    </w:p>
    <w:p w14:paraId="3D4AD420">
      <w:pPr>
        <w:pStyle w:val="32"/>
        <w:keepNext w:val="0"/>
        <w:keepLines w:val="0"/>
        <w:widowControl/>
        <w:suppressLineNumbers w:val="0"/>
        <w:rPr>
          <w:rFonts w:hint="default" w:ascii="Arial" w:hAnsi="Arial" w:cs="Arial"/>
          <w:color w:val="auto"/>
        </w:rPr>
      </w:pPr>
      <w:r>
        <w:rPr>
          <w:rFonts w:hint="default" w:ascii="Arial" w:hAnsi="Arial" w:cs="Arial"/>
          <w:color w:val="auto"/>
        </w:rPr>
        <w:t xml:space="preserve">Cada soldado y enemigo posee vectores de </w:t>
      </w:r>
      <w:r>
        <w:rPr>
          <w:rStyle w:val="166"/>
          <w:rFonts w:hint="default" w:ascii="Arial" w:hAnsi="Arial" w:cs="Arial"/>
        </w:rPr>
        <w:t xml:space="preserve">QPixmap </w:t>
      </w:r>
      <w:r>
        <w:rPr>
          <w:rFonts w:hint="default" w:ascii="Arial" w:hAnsi="Arial" w:cs="Arial"/>
          <w:color w:val="auto"/>
        </w:rPr>
        <w:t>con:</w:t>
      </w:r>
    </w:p>
    <w:p w14:paraId="65B2098B">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Caminata</w:t>
      </w:r>
    </w:p>
    <w:p w14:paraId="52A76204">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Idle</w:t>
      </w:r>
    </w:p>
    <w:p w14:paraId="27C4D752">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Disparo</w:t>
      </w:r>
    </w:p>
    <w:p w14:paraId="213A04CE">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Granada</w:t>
      </w:r>
    </w:p>
    <w:p w14:paraId="57DCA1D1">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Muerte</w:t>
      </w:r>
    </w:p>
    <w:p w14:paraId="7C8EFF41">
      <w:pPr>
        <w:pStyle w:val="32"/>
        <w:keepNext w:val="0"/>
        <w:keepLines w:val="0"/>
        <w:widowControl/>
        <w:suppressLineNumbers w:val="0"/>
        <w:rPr>
          <w:rFonts w:hint="default" w:ascii="Arial" w:hAnsi="Arial" w:cs="Arial"/>
        </w:rPr>
      </w:pPr>
      <w:r>
        <w:rPr>
          <w:rFonts w:hint="default" w:ascii="Arial" w:hAnsi="Arial" w:cs="Arial"/>
        </w:rPr>
        <w:t>Controladas por timers de 80 ms.</w:t>
      </w:r>
    </w:p>
    <w:p w14:paraId="6AE57A95">
      <w:pPr>
        <w:pStyle w:val="32"/>
        <w:keepNext w:val="0"/>
        <w:keepLines w:val="0"/>
        <w:widowControl/>
        <w:suppressLineNumbers w:val="0"/>
        <w:rPr>
          <w:rFonts w:hint="default" w:ascii="Arial" w:hAnsi="Arial" w:cs="Arial"/>
        </w:rPr>
      </w:pPr>
    </w:p>
    <w:p w14:paraId="67737016">
      <w:pPr>
        <w:pStyle w:val="3"/>
        <w:keepNext w:val="0"/>
        <w:keepLines w:val="0"/>
        <w:widowControl/>
        <w:suppressLineNumbers w:val="0"/>
      </w:pPr>
      <w:r>
        <w:rPr>
          <w:rStyle w:val="15"/>
          <w:rFonts w:hint="default" w:ascii="Arial" w:hAnsi="Arial" w:cs="Arial"/>
          <w:b/>
          <w:bCs/>
          <w:color w:val="auto"/>
        </w:rPr>
        <w:t>Colisiones</w:t>
      </w:r>
    </w:p>
    <w:p w14:paraId="1DAE5082">
      <w:pPr>
        <w:pStyle w:val="32"/>
        <w:keepNext w:val="0"/>
        <w:keepLines w:val="0"/>
        <w:widowControl/>
        <w:suppressLineNumbers w:val="0"/>
        <w:rPr>
          <w:rFonts w:hint="default" w:ascii="Arial" w:hAnsi="Arial" w:cs="Arial"/>
        </w:rPr>
      </w:pPr>
      <w:r>
        <w:rPr>
          <w:rFonts w:hint="default" w:ascii="Arial" w:hAnsi="Arial" w:cs="Arial"/>
        </w:rPr>
        <w:t>Qt maneja detección mediante:</w:t>
      </w:r>
    </w:p>
    <w:p w14:paraId="72C2DFE4">
      <w:pPr>
        <w:pStyle w:val="32"/>
        <w:numPr>
          <w:ilvl w:val="0"/>
          <w:numId w:val="21"/>
        </w:numPr>
        <w:bidi w:val="0"/>
        <w:rPr>
          <w:rFonts w:hint="default"/>
        </w:rPr>
      </w:pPr>
      <w:r>
        <w:rPr>
          <w:rFonts w:hint="default"/>
        </w:rPr>
        <w:t>collidingItems()</w:t>
      </w:r>
    </w:p>
    <w:p w14:paraId="46298C84">
      <w:pPr>
        <w:pStyle w:val="32"/>
        <w:numPr>
          <w:ilvl w:val="0"/>
          <w:numId w:val="21"/>
        </w:numPr>
        <w:bidi w:val="0"/>
        <w:rPr>
          <w:rFonts w:hint="default"/>
        </w:rPr>
      </w:pPr>
      <w:r>
        <w:rPr>
          <w:rFonts w:hint="default"/>
        </w:rPr>
        <w:t>Detecciones por distancia en explosiones</w:t>
      </w:r>
    </w:p>
    <w:p w14:paraId="4464F8BE">
      <w:pPr>
        <w:pStyle w:val="32"/>
        <w:numPr>
          <w:ilvl w:val="0"/>
          <w:numId w:val="21"/>
        </w:numPr>
        <w:bidi w:val="0"/>
      </w:pPr>
      <w:r>
        <w:rPr>
          <w:rFonts w:hint="default"/>
        </w:rPr>
        <w:t>Remoción con deleteLater()</w:t>
      </w:r>
    </w:p>
    <w:p w14:paraId="7323816A">
      <w:pPr>
        <w:pStyle w:val="3"/>
        <w:keepNext w:val="0"/>
        <w:keepLines w:val="0"/>
        <w:widowControl/>
        <w:suppressLineNumbers w:val="0"/>
        <w:rPr>
          <w:rStyle w:val="15"/>
          <w:b/>
          <w:bCs/>
        </w:rPr>
      </w:pPr>
    </w:p>
    <w:p w14:paraId="1E40797E">
      <w:pPr>
        <w:pStyle w:val="3"/>
        <w:keepNext w:val="0"/>
        <w:keepLines w:val="0"/>
        <w:widowControl/>
        <w:suppressLineNumbers w:val="0"/>
        <w:rPr>
          <w:rStyle w:val="15"/>
          <w:b/>
          <w:bCs/>
        </w:rPr>
      </w:pPr>
    </w:p>
    <w:p w14:paraId="2084EE9E">
      <w:pPr>
        <w:pStyle w:val="3"/>
        <w:keepNext w:val="0"/>
        <w:keepLines w:val="0"/>
        <w:widowControl/>
        <w:suppressLineNumbers w:val="0"/>
        <w:rPr>
          <w:rStyle w:val="15"/>
          <w:b/>
          <w:bCs/>
        </w:rPr>
      </w:pPr>
    </w:p>
    <w:p w14:paraId="5CEEAB2A">
      <w:pPr>
        <w:pStyle w:val="3"/>
        <w:keepNext w:val="0"/>
        <w:keepLines w:val="0"/>
        <w:widowControl/>
        <w:suppressLineNumbers w:val="0"/>
        <w:rPr>
          <w:rFonts w:hint="default" w:ascii="Arial" w:hAnsi="Arial" w:cs="Arial"/>
          <w:color w:val="auto"/>
        </w:rPr>
      </w:pPr>
      <w:r>
        <w:rPr>
          <w:rStyle w:val="15"/>
          <w:rFonts w:hint="default" w:ascii="Arial" w:hAnsi="Arial" w:cs="Arial"/>
          <w:b/>
          <w:bCs/>
          <w:color w:val="auto"/>
        </w:rPr>
        <w:t>Sonido</w:t>
      </w:r>
    </w:p>
    <w:p w14:paraId="2780D02E">
      <w:pPr>
        <w:pStyle w:val="32"/>
        <w:keepNext w:val="0"/>
        <w:keepLines w:val="0"/>
        <w:widowControl/>
        <w:suppressLineNumbers w:val="0"/>
        <w:rPr>
          <w:rFonts w:hint="default" w:ascii="Arial" w:hAnsi="Arial" w:cs="Arial"/>
        </w:rPr>
      </w:pPr>
      <w:r>
        <w:rPr>
          <w:rFonts w:hint="default" w:ascii="Arial" w:hAnsi="Arial" w:cs="Arial"/>
        </w:rPr>
        <w:t>Se usan 20+ efectos:</w:t>
      </w:r>
    </w:p>
    <w:p w14:paraId="4C81939A">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Música de menú y niveles</w:t>
      </w:r>
    </w:p>
    <w:p w14:paraId="67B824C1">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Sonidos de disparo</w:t>
      </w:r>
    </w:p>
    <w:p w14:paraId="5CC69BE3">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Explosiones</w:t>
      </w:r>
    </w:p>
    <w:p w14:paraId="66AA473D">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Pasos</w:t>
      </w:r>
    </w:p>
    <w:p w14:paraId="7B54F435">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Daño</w:t>
      </w:r>
    </w:p>
    <w:p w14:paraId="46CF774E">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Game over</w:t>
      </w:r>
    </w:p>
    <w:p w14:paraId="15C72403">
      <w:pPr>
        <w:pStyle w:val="3"/>
        <w:keepNext w:val="0"/>
        <w:keepLines w:val="0"/>
        <w:widowControl/>
        <w:suppressLineNumbers w:val="0"/>
        <w:rPr>
          <w:color w:val="auto"/>
        </w:rPr>
      </w:pPr>
      <w:r>
        <w:rPr>
          <w:rStyle w:val="15"/>
          <w:b/>
          <w:bCs/>
          <w:color w:val="auto"/>
        </w:rPr>
        <w:t>Manejo de Memoria</w:t>
      </w:r>
    </w:p>
    <w:p w14:paraId="1C4C12B3">
      <w:pPr>
        <w:pStyle w:val="32"/>
        <w:bidi w:val="0"/>
      </w:pPr>
      <w:r>
        <w:t>Qt administra memoria de hijos.</w:t>
      </w:r>
      <w:r>
        <w:br w:type="textWrapping"/>
      </w:r>
      <w:r>
        <w:t>Objetos temporales → deleteLater()</w:t>
      </w:r>
    </w:p>
    <w:p w14:paraId="23E7FA5C">
      <w:pPr>
        <w:pStyle w:val="32"/>
        <w:bidi w:val="0"/>
      </w:pPr>
    </w:p>
    <w:p w14:paraId="50EDC414">
      <w:pPr>
        <w:pStyle w:val="3"/>
        <w:keepNext w:val="0"/>
        <w:keepLines w:val="0"/>
        <w:widowControl/>
        <w:suppressLineNumbers w:val="0"/>
        <w:rPr>
          <w:rFonts w:hint="default" w:ascii="Arial" w:hAnsi="Arial" w:cs="Arial"/>
          <w:b/>
          <w:bCs/>
          <w:color w:val="auto"/>
        </w:rPr>
      </w:pPr>
      <w:r>
        <w:rPr>
          <w:rStyle w:val="15"/>
          <w:rFonts w:hint="default" w:ascii="Arial" w:hAnsi="Arial" w:cs="Arial"/>
          <w:b/>
          <w:bCs/>
          <w:color w:val="auto"/>
        </w:rPr>
        <w:t>Transiciones de niveles</w:t>
      </w:r>
    </w:p>
    <w:p w14:paraId="7DCF33CB">
      <w:pPr>
        <w:pStyle w:val="32"/>
        <w:bidi w:val="0"/>
        <w:rPr>
          <w:rFonts w:hint="default"/>
        </w:rPr>
      </w:pPr>
      <w:r>
        <w:rPr>
          <w:rFonts w:hint="default"/>
        </w:rPr>
        <w:t>MainWindow escucha señales:</w:t>
      </w:r>
    </w:p>
    <w:p w14:paraId="4AFF8756">
      <w:pPr>
        <w:pStyle w:val="32"/>
        <w:numPr>
          <w:ilvl w:val="0"/>
          <w:numId w:val="21"/>
        </w:numPr>
        <w:bidi w:val="0"/>
        <w:ind w:left="420" w:leftChars="0" w:hanging="420" w:firstLineChars="0"/>
        <w:rPr>
          <w:rFonts w:hint="default"/>
        </w:rPr>
      </w:pPr>
      <w:r>
        <w:rPr>
          <w:rFonts w:hint="default"/>
        </w:rPr>
        <w:t>nivelCompletado(true) → carga siguiente nivel</w:t>
      </w:r>
    </w:p>
    <w:p w14:paraId="5141B69A">
      <w:pPr>
        <w:pStyle w:val="32"/>
        <w:numPr>
          <w:ilvl w:val="0"/>
          <w:numId w:val="21"/>
        </w:numPr>
        <w:bidi w:val="0"/>
        <w:ind w:left="420" w:leftChars="0" w:hanging="420" w:firstLineChars="0"/>
        <w:rPr>
          <w:rFonts w:hint="default"/>
        </w:rPr>
      </w:pPr>
      <w:r>
        <w:rPr>
          <w:rFonts w:hint="default"/>
        </w:rPr>
        <w:t>nivelCompletado(false) → regresa al menú</w:t>
      </w:r>
    </w:p>
    <w:p w14:paraId="6E7FC53E">
      <w:pPr>
        <w:pStyle w:val="32"/>
        <w:bidi w:val="0"/>
        <w:rPr>
          <w:rFonts w:hint="default"/>
        </w:rPr>
      </w:pPr>
      <w:r>
        <w:rPr>
          <w:rFonts w:hint="default"/>
        </w:rPr>
        <w:t>Incluye pantalla de carga con texto dinámico.</w:t>
      </w:r>
    </w:p>
    <w:p w14:paraId="6D3F7449">
      <w:pPr>
        <w:pStyle w:val="2"/>
        <w:keepNext w:val="0"/>
        <w:keepLines w:val="0"/>
        <w:widowControl/>
        <w:suppressLineNumbers w:val="0"/>
        <w:rPr>
          <w:rFonts w:hint="default" w:ascii="Arial" w:hAnsi="Arial" w:cs="Arial"/>
          <w:color w:val="auto"/>
        </w:rPr>
      </w:pPr>
      <w:r>
        <w:rPr>
          <w:rStyle w:val="15"/>
          <w:rFonts w:hint="default" w:ascii="Arial" w:hAnsi="Arial" w:cs="Arial"/>
          <w:b/>
          <w:bCs/>
          <w:color w:val="auto"/>
        </w:rPr>
        <w:t>Cambios respecto a Momentos I y II</w:t>
      </w:r>
    </w:p>
    <w:p w14:paraId="461567E7">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Se amplió la IA para incluir persecución y búsqueda.</w:t>
      </w:r>
    </w:p>
    <w:p w14:paraId="12F724F7">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Se agregaron más animaciones que las planeadas.</w:t>
      </w:r>
    </w:p>
    <w:p w14:paraId="3FE772AE">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El tanque obtuvo física más realista de lo previsto.</w:t>
      </w:r>
    </w:p>
    <w:p w14:paraId="273421B5">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La cámara del nivel 3 usa interpolación suave.</w:t>
      </w:r>
    </w:p>
    <w:p w14:paraId="422CD124">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El HUD se rediseñó para los tres niveles.</w:t>
      </w:r>
    </w:p>
    <w:p w14:paraId="375BD380">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Se añadieron sonidos adicionales.</w:t>
      </w:r>
    </w:p>
    <w:p w14:paraId="46BD08F5">
      <w:pPr>
        <w:pStyle w:val="32"/>
        <w:keepNext w:val="0"/>
        <w:keepLines w:val="0"/>
        <w:widowControl/>
        <w:numPr>
          <w:ilvl w:val="0"/>
          <w:numId w:val="21"/>
        </w:numPr>
        <w:suppressLineNumbers w:val="0"/>
        <w:ind w:left="420" w:leftChars="0" w:hanging="420" w:firstLineChars="0"/>
        <w:rPr>
          <w:rFonts w:hint="default" w:ascii="Arial" w:hAnsi="Arial" w:cs="Arial"/>
        </w:rPr>
      </w:pPr>
      <w:r>
        <w:rPr>
          <w:rFonts w:hint="default" w:ascii="Arial" w:hAnsi="Arial" w:cs="Arial"/>
        </w:rPr>
        <w:t>El jefe final se agregó como mejora no prevista en el Momento II.</w:t>
      </w:r>
    </w:p>
    <w:p w14:paraId="44DA1893">
      <w:pPr>
        <w:pStyle w:val="32"/>
        <w:bidi w:val="0"/>
        <w:rPr>
          <w:rFonts w:hint="default"/>
        </w:rPr>
      </w:pPr>
    </w:p>
    <w:p w14:paraId="5BB4FDA7">
      <w:pPr>
        <w:pStyle w:val="2"/>
        <w:keepNext w:val="0"/>
        <w:keepLines w:val="0"/>
        <w:widowControl/>
        <w:suppressLineNumbers w:val="0"/>
        <w:rPr>
          <w:rStyle w:val="15"/>
          <w:rFonts w:hint="default" w:ascii="Arial" w:hAnsi="Arial" w:cs="Arial"/>
          <w:b/>
          <w:bCs/>
          <w:color w:val="auto"/>
        </w:rPr>
      </w:pPr>
    </w:p>
    <w:p w14:paraId="051590D9">
      <w:pPr>
        <w:pStyle w:val="2"/>
        <w:keepNext w:val="0"/>
        <w:keepLines w:val="0"/>
        <w:widowControl/>
        <w:suppressLineNumbers w:val="0"/>
        <w:rPr>
          <w:rStyle w:val="15"/>
          <w:rFonts w:hint="default" w:ascii="Arial" w:hAnsi="Arial" w:cs="Arial"/>
          <w:b/>
          <w:bCs/>
          <w:color w:val="auto"/>
        </w:rPr>
      </w:pPr>
    </w:p>
    <w:p w14:paraId="6BC9DA62">
      <w:pPr>
        <w:pStyle w:val="2"/>
        <w:keepNext w:val="0"/>
        <w:keepLines w:val="0"/>
        <w:widowControl/>
        <w:suppressLineNumbers w:val="0"/>
        <w:rPr>
          <w:rFonts w:hint="default" w:ascii="Arial" w:hAnsi="Arial" w:cs="Arial"/>
          <w:color w:val="auto"/>
        </w:rPr>
      </w:pPr>
      <w:r>
        <w:rPr>
          <w:rStyle w:val="15"/>
          <w:rFonts w:hint="default" w:ascii="Arial" w:hAnsi="Arial" w:cs="Arial"/>
          <w:b/>
          <w:bCs/>
          <w:color w:val="auto"/>
        </w:rPr>
        <w:t>Resultados</w:t>
      </w:r>
    </w:p>
    <w:p w14:paraId="1B692A71">
      <w:pPr>
        <w:pStyle w:val="32"/>
        <w:keepNext w:val="0"/>
        <w:keepLines w:val="0"/>
        <w:widowControl/>
        <w:suppressLineNumbers w:val="0"/>
        <w:rPr>
          <w:rFonts w:hint="default" w:ascii="Arial" w:hAnsi="Arial" w:cs="Arial"/>
          <w:color w:val="auto"/>
          <w:lang w:val="es-ES"/>
        </w:rPr>
      </w:pPr>
      <w:r>
        <w:rPr>
          <w:rFonts w:hint="default" w:ascii="Arial" w:hAnsi="Arial" w:cs="Arial"/>
          <w:color w:val="auto"/>
        </w:rPr>
        <w:t xml:space="preserve">El </w:t>
      </w:r>
      <w:r>
        <w:rPr>
          <w:rFonts w:hint="default" w:ascii="Arial" w:hAnsi="Arial" w:cs="Arial"/>
          <w:color w:val="auto"/>
          <w:lang w:val="es-ES"/>
        </w:rPr>
        <w:t>juego final cumple con:</w:t>
      </w:r>
    </w:p>
    <w:p w14:paraId="165E6B5A">
      <w:pPr>
        <w:pStyle w:val="32"/>
        <w:keepNext w:val="0"/>
        <w:keepLines w:val="0"/>
        <w:widowControl/>
        <w:numPr>
          <w:ilvl w:val="0"/>
          <w:numId w:val="21"/>
        </w:numPr>
        <w:suppressLineNumbers w:val="0"/>
        <w:ind w:left="420" w:leftChars="0" w:hanging="420" w:firstLineChars="0"/>
        <w:rPr>
          <w:rFonts w:hint="default" w:ascii="Arial" w:hAnsi="Arial" w:cs="Arial"/>
          <w:color w:val="auto"/>
        </w:rPr>
      </w:pPr>
      <w:r>
        <w:rPr>
          <w:rFonts w:hint="default" w:ascii="Arial" w:hAnsi="Arial" w:cs="Arial"/>
          <w:color w:val="auto"/>
        </w:rPr>
        <w:t>Los tres niveles funcionan correctamente.</w:t>
      </w:r>
    </w:p>
    <w:p w14:paraId="6ED3B8CC">
      <w:pPr>
        <w:pStyle w:val="32"/>
        <w:keepNext w:val="0"/>
        <w:keepLines w:val="0"/>
        <w:widowControl/>
        <w:numPr>
          <w:ilvl w:val="0"/>
          <w:numId w:val="21"/>
        </w:numPr>
        <w:suppressLineNumbers w:val="0"/>
        <w:ind w:left="420" w:leftChars="0" w:hanging="420" w:firstLineChars="0"/>
        <w:rPr>
          <w:rFonts w:hint="default" w:ascii="Arial" w:hAnsi="Arial" w:cs="Arial"/>
          <w:color w:val="auto"/>
        </w:rPr>
      </w:pPr>
      <w:r>
        <w:rPr>
          <w:rFonts w:hint="default" w:ascii="Arial" w:hAnsi="Arial" w:cs="Arial"/>
          <w:color w:val="auto"/>
        </w:rPr>
        <w:t>La IA es sólida y coherente.</w:t>
      </w:r>
    </w:p>
    <w:p w14:paraId="15AF6000">
      <w:pPr>
        <w:pStyle w:val="32"/>
        <w:keepNext w:val="0"/>
        <w:keepLines w:val="0"/>
        <w:widowControl/>
        <w:numPr>
          <w:ilvl w:val="0"/>
          <w:numId w:val="21"/>
        </w:numPr>
        <w:suppressLineNumbers w:val="0"/>
        <w:ind w:left="420" w:leftChars="0" w:hanging="420" w:firstLineChars="0"/>
        <w:rPr>
          <w:rFonts w:hint="default" w:ascii="Arial" w:hAnsi="Arial" w:cs="Arial"/>
          <w:color w:val="auto"/>
        </w:rPr>
      </w:pPr>
      <w:r>
        <w:rPr>
          <w:rFonts w:hint="default" w:ascii="Arial" w:hAnsi="Arial" w:cs="Arial"/>
          <w:color w:val="auto"/>
        </w:rPr>
        <w:t>Las físicas son variadas y apropiadas.</w:t>
      </w:r>
    </w:p>
    <w:p w14:paraId="0FE02436">
      <w:pPr>
        <w:pStyle w:val="32"/>
        <w:keepNext w:val="0"/>
        <w:keepLines w:val="0"/>
        <w:widowControl/>
        <w:numPr>
          <w:ilvl w:val="0"/>
          <w:numId w:val="21"/>
        </w:numPr>
        <w:suppressLineNumbers w:val="0"/>
        <w:ind w:left="420" w:leftChars="0" w:hanging="420" w:firstLineChars="0"/>
        <w:rPr>
          <w:rFonts w:hint="default" w:ascii="Arial" w:hAnsi="Arial" w:cs="Arial"/>
          <w:color w:val="auto"/>
        </w:rPr>
      </w:pPr>
      <w:r>
        <w:rPr>
          <w:rFonts w:hint="default" w:ascii="Arial" w:hAnsi="Arial" w:cs="Arial"/>
          <w:color w:val="auto"/>
        </w:rPr>
        <w:t>Se integraron animaciones suaves y sonido envolvente.</w:t>
      </w:r>
    </w:p>
    <w:p w14:paraId="0C161942">
      <w:pPr>
        <w:pStyle w:val="32"/>
        <w:keepNext w:val="0"/>
        <w:keepLines w:val="0"/>
        <w:widowControl/>
        <w:numPr>
          <w:ilvl w:val="0"/>
          <w:numId w:val="21"/>
        </w:numPr>
        <w:suppressLineNumbers w:val="0"/>
        <w:ind w:left="420" w:leftChars="0" w:hanging="420" w:firstLineChars="0"/>
        <w:rPr>
          <w:rFonts w:hint="default" w:ascii="Arial" w:hAnsi="Arial" w:cs="Arial"/>
          <w:color w:val="auto"/>
        </w:rPr>
      </w:pPr>
      <w:r>
        <w:rPr>
          <w:rFonts w:hint="default" w:ascii="Arial" w:hAnsi="Arial" w:cs="Arial"/>
          <w:color w:val="auto"/>
        </w:rPr>
        <w:t>La arquitectura permite ampliar el proyecto sin reescribir módulos.</w:t>
      </w:r>
    </w:p>
    <w:p w14:paraId="43A92141">
      <w:pPr>
        <w:pStyle w:val="32"/>
        <w:keepNext w:val="0"/>
        <w:keepLines w:val="0"/>
        <w:widowControl/>
        <w:suppressLineNumbers w:val="0"/>
        <w:rPr>
          <w:rFonts w:hint="default" w:ascii="Arial" w:hAnsi="Arial" w:cs="Arial"/>
          <w:color w:val="auto"/>
        </w:rPr>
      </w:pPr>
      <w:r>
        <w:rPr>
          <w:rFonts w:hint="default" w:ascii="Arial" w:hAnsi="Arial" w:cs="Arial"/>
          <w:color w:val="auto"/>
        </w:rPr>
        <w:t>Limitaciones:</w:t>
      </w:r>
    </w:p>
    <w:p w14:paraId="76C15661">
      <w:pPr>
        <w:pStyle w:val="32"/>
        <w:keepNext w:val="0"/>
        <w:keepLines w:val="0"/>
        <w:widowControl/>
        <w:numPr>
          <w:ilvl w:val="0"/>
          <w:numId w:val="21"/>
        </w:numPr>
        <w:suppressLineNumbers w:val="0"/>
        <w:ind w:left="420" w:leftChars="0" w:hanging="420" w:firstLineChars="0"/>
        <w:rPr>
          <w:rFonts w:hint="default" w:ascii="Arial" w:hAnsi="Arial" w:cs="Arial"/>
          <w:color w:val="auto"/>
        </w:rPr>
      </w:pPr>
      <w:r>
        <w:rPr>
          <w:rFonts w:hint="default" w:ascii="Arial" w:hAnsi="Arial" w:cs="Arial"/>
          <w:color w:val="auto"/>
        </w:rPr>
        <w:t>Algunos sprites podrían optimizarse.</w:t>
      </w:r>
    </w:p>
    <w:p w14:paraId="5EFC822C">
      <w:pPr>
        <w:pStyle w:val="32"/>
        <w:keepNext w:val="0"/>
        <w:keepLines w:val="0"/>
        <w:widowControl/>
        <w:numPr>
          <w:ilvl w:val="0"/>
          <w:numId w:val="21"/>
        </w:numPr>
        <w:suppressLineNumbers w:val="0"/>
        <w:ind w:left="420" w:leftChars="0" w:hanging="420" w:firstLineChars="0"/>
        <w:rPr>
          <w:rFonts w:hint="default" w:ascii="Arial" w:hAnsi="Arial" w:cs="Arial"/>
          <w:color w:val="auto"/>
        </w:rPr>
      </w:pPr>
      <w:r>
        <w:rPr>
          <w:rFonts w:hint="default" w:ascii="Arial" w:hAnsi="Arial" w:cs="Arial"/>
          <w:color w:val="auto"/>
        </w:rPr>
        <w:t>La IA podría integrar obstáculos como cobertura.</w:t>
      </w:r>
    </w:p>
    <w:p w14:paraId="412DB874">
      <w:pPr>
        <w:pStyle w:val="32"/>
        <w:keepNext w:val="0"/>
        <w:keepLines w:val="0"/>
        <w:widowControl/>
        <w:numPr>
          <w:ilvl w:val="0"/>
          <w:numId w:val="21"/>
        </w:numPr>
        <w:suppressLineNumbers w:val="0"/>
        <w:ind w:left="420" w:leftChars="0" w:hanging="420" w:firstLineChars="0"/>
        <w:rPr>
          <w:rFonts w:hint="default"/>
        </w:rPr>
      </w:pPr>
      <w:r>
        <w:rPr>
          <w:rFonts w:hint="default" w:ascii="Arial" w:hAnsi="Arial" w:cs="Arial"/>
          <w:color w:val="auto"/>
        </w:rPr>
        <w:t>El tanque enemigo podría tener comportamiento más táctico.</w:t>
      </w:r>
    </w:p>
    <w:p w14:paraId="1A22F7B8">
      <w:pPr>
        <w:pStyle w:val="32"/>
        <w:keepNext w:val="0"/>
        <w:keepLines w:val="0"/>
        <w:widowControl/>
        <w:numPr>
          <w:numId w:val="0"/>
        </w:numPr>
        <w:suppressLineNumbers w:val="0"/>
        <w:spacing w:before="0" w:beforeAutospacing="1" w:after="0" w:afterAutospacing="1"/>
        <w:ind w:right="0" w:rightChars="0"/>
        <w:jc w:val="left"/>
        <w:rPr>
          <w:rFonts w:hint="default"/>
          <w:lang w:val="es-ES"/>
        </w:rPr>
      </w:pPr>
    </w:p>
    <w:p w14:paraId="6B444B75">
      <w:pPr>
        <w:pStyle w:val="32"/>
        <w:keepNext w:val="0"/>
        <w:keepLines w:val="0"/>
        <w:widowControl/>
        <w:numPr>
          <w:numId w:val="0"/>
        </w:numPr>
        <w:suppressLineNumbers w:val="0"/>
        <w:spacing w:before="0" w:beforeAutospacing="1" w:after="0" w:afterAutospacing="1"/>
        <w:ind w:right="0" w:rightChars="0"/>
        <w:jc w:val="left"/>
        <w:rPr>
          <w:rFonts w:hint="default"/>
          <w:b/>
          <w:bCs/>
          <w:sz w:val="26"/>
          <w:szCs w:val="26"/>
          <w:lang w:val="es-ES"/>
        </w:rPr>
      </w:pPr>
      <w:r>
        <w:rPr>
          <w:rFonts w:hint="default"/>
          <w:b/>
          <w:bCs/>
          <w:sz w:val="26"/>
          <w:szCs w:val="26"/>
          <w:lang w:val="es-ES"/>
        </w:rPr>
        <w:t>Para concluir</w:t>
      </w:r>
    </w:p>
    <w:p w14:paraId="56C6D37E">
      <w:pPr>
        <w:pStyle w:val="32"/>
        <w:bidi w:val="0"/>
      </w:pPr>
      <w:r>
        <w:t>El desarrollo del proyecto permitió aplicar de manera práctica los conceptos centrales del curso: POO, herencia, polimorfismo, memoria dinámica, abstracción, físicas, diseño modular y sistemas basados en eventos.</w:t>
      </w:r>
    </w:p>
    <w:p w14:paraId="6C415919">
      <w:pPr>
        <w:pStyle w:val="32"/>
        <w:bidi w:val="0"/>
      </w:pPr>
      <w:r>
        <w:t>La Caída de Berlín demuestra que es posible integrar múltiples tipos de gameplay bajo una sola arquitectura robusta. El proyecto representa un avance significativo en el dominio de programación en C++ y diseño de videojuegos con Qt.</w:t>
      </w:r>
    </w:p>
    <w:p w14:paraId="3057FAAB">
      <w:pPr>
        <w:pStyle w:val="32"/>
        <w:bidi w:val="0"/>
      </w:pPr>
    </w:p>
    <w:p w14:paraId="74870162">
      <w:pPr>
        <w:pStyle w:val="32"/>
        <w:keepNext w:val="0"/>
        <w:keepLines w:val="0"/>
        <w:widowControl/>
        <w:suppressLineNumbers w:val="0"/>
        <w:rPr>
          <w:rFonts w:hint="default" w:ascii="Arial" w:hAnsi="Arial" w:cs="Arial"/>
        </w:rPr>
      </w:pPr>
    </w:p>
    <w:p w14:paraId="0A215B79">
      <w:pPr>
        <w:pStyle w:val="32"/>
        <w:keepNext w:val="0"/>
        <w:keepLines w:val="0"/>
        <w:widowControl/>
        <w:suppressLineNumbers w:val="0"/>
        <w:rPr>
          <w:rFonts w:hint="default" w:ascii="Arial" w:hAnsi="Arial" w:eastAsia="SimSun" w:cs="Arial"/>
          <w:b/>
          <w:bCs/>
          <w:sz w:val="24"/>
          <w:szCs w:val="24"/>
        </w:rPr>
      </w:pPr>
    </w:p>
    <w:p w14:paraId="128E1A25">
      <w:pPr>
        <w:pStyle w:val="32"/>
        <w:keepNext w:val="0"/>
        <w:keepLines w:val="0"/>
        <w:widowControl/>
        <w:suppressLineNumbers w:val="0"/>
        <w:rPr>
          <w:rFonts w:hint="default" w:ascii="Arial" w:hAnsi="Arial" w:cs="Arial"/>
          <w:color w:val="auto"/>
        </w:rPr>
      </w:pPr>
    </w:p>
    <w:p w14:paraId="544EB7F6">
      <w:pPr>
        <w:pStyle w:val="32"/>
        <w:keepNext w:val="0"/>
        <w:keepLines w:val="0"/>
        <w:widowControl/>
        <w:suppressLineNumbers w:val="0"/>
        <w:rPr>
          <w:rFonts w:hint="default" w:ascii="Arial" w:hAnsi="Arial" w:cs="Arial"/>
          <w:color w:val="auto"/>
        </w:rPr>
      </w:pPr>
    </w:p>
    <w:p w14:paraId="2806B897">
      <w:pPr>
        <w:pStyle w:val="32"/>
        <w:keepNext w:val="0"/>
        <w:keepLines w:val="0"/>
        <w:widowControl/>
        <w:suppressLineNumbers w:val="0"/>
        <w:rPr>
          <w:rFonts w:hint="default" w:ascii="Arial" w:hAnsi="Arial" w:cs="Arial"/>
          <w:color w:val="auto"/>
        </w:rPr>
      </w:pPr>
    </w:p>
    <w:p w14:paraId="15C5F21D">
      <w:pPr>
        <w:pStyle w:val="32"/>
        <w:keepNext w:val="0"/>
        <w:keepLines w:val="0"/>
        <w:widowControl/>
        <w:suppressLineNumbers w:val="0"/>
        <w:rPr>
          <w:rFonts w:hint="default" w:ascii="Arial" w:hAnsi="Arial" w:eastAsia="SimSun" w:cs="Arial"/>
          <w:color w:val="auto"/>
          <w:sz w:val="24"/>
          <w:szCs w:val="24"/>
        </w:rPr>
      </w:pPr>
    </w:p>
    <w:p w14:paraId="27CCA170">
      <w:pPr>
        <w:pStyle w:val="32"/>
        <w:keepNext w:val="0"/>
        <w:keepLines w:val="0"/>
        <w:widowControl/>
        <w:suppressLineNumbers w:val="0"/>
      </w:pPr>
    </w:p>
    <w:p w14:paraId="574CD021">
      <w:pPr>
        <w:pStyle w:val="32"/>
        <w:keepNext w:val="0"/>
        <w:keepLines w:val="0"/>
        <w:widowControl/>
        <w:numPr>
          <w:numId w:val="0"/>
        </w:numPr>
        <w:suppressLineNumbers w:val="0"/>
        <w:ind w:leftChars="0" w:right="0" w:rightChars="0"/>
        <w:rPr>
          <w:rFonts w:hint="default" w:ascii="Arial" w:hAnsi="Arial" w:eastAsia="SimSun" w:cs="Arial"/>
          <w:b/>
          <w:bCs/>
          <w:sz w:val="24"/>
          <w:szCs w:val="24"/>
          <w:lang w:val="es-E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DamageLog"/>
    <w:panose1 w:val="00000000000000000000"/>
    <w:charset w:val="00"/>
    <w:family w:val="auto"/>
    <w:pitch w:val="default"/>
    <w:sig w:usb0="00000000" w:usb1="00000000" w:usb2="00000000" w:usb3="00000000" w:csb0="00000000" w:csb1="00000000"/>
  </w:font>
  <w:font w:name="DamageLog">
    <w:panose1 w:val="02000500000000000000"/>
    <w:charset w:val="00"/>
    <w:family w:val="auto"/>
    <w:pitch w:val="default"/>
    <w:sig w:usb0="800000A7" w:usb1="5000004A" w:usb2="00000000" w:usb3="00000000" w:csb0="20000001"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sans-serif">
    <w:altName w:val="DamageLog"/>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Cascadia Mono">
    <w:panose1 w:val="020B0609020000020004"/>
    <w:charset w:val="00"/>
    <w:family w:val="auto"/>
    <w:pitch w:val="default"/>
    <w:sig w:usb0="A1002AFF" w:usb1="C200F9FB" w:usb2="00040020" w:usb3="00000000" w:csb0="600001FF" w:csb1="FFFF0000"/>
  </w:font>
  <w:font w:name="Corbel Light">
    <w:panose1 w:val="020B0303020204020204"/>
    <w:charset w:val="00"/>
    <w:family w:val="auto"/>
    <w:pitch w:val="default"/>
    <w:sig w:usb0="A00002EF" w:usb1="4000A44B" w:usb2="00000000" w:usb3="00000000" w:csb0="200001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6DD7F"/>
    <w:multiLevelType w:val="singleLevel"/>
    <w:tmpl w:val="A4E6DD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E2CF8E"/>
    <w:multiLevelType w:val="singleLevel"/>
    <w:tmpl w:val="A5E2CF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B7DEF05"/>
    <w:multiLevelType w:val="singleLevel"/>
    <w:tmpl w:val="AB7DEF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704ABF1"/>
    <w:multiLevelType w:val="singleLevel"/>
    <w:tmpl w:val="B704AB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1075C52"/>
    <w:multiLevelType w:val="singleLevel"/>
    <w:tmpl w:val="C1075C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DB2B6B9"/>
    <w:multiLevelType w:val="singleLevel"/>
    <w:tmpl w:val="CDB2B6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604EBB6"/>
    <w:multiLevelType w:val="singleLevel"/>
    <w:tmpl w:val="D604EB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81B1F76"/>
    <w:multiLevelType w:val="singleLevel"/>
    <w:tmpl w:val="D81B1F76"/>
    <w:lvl w:ilvl="0" w:tentative="0">
      <w:start w:val="1"/>
      <w:numFmt w:val="decimal"/>
      <w:suff w:val="space"/>
      <w:lvlText w:val="%1)"/>
      <w:lvlJc w:val="left"/>
    </w:lvl>
  </w:abstractNum>
  <w:abstractNum w:abstractNumId="8">
    <w:nsid w:val="F1D639F9"/>
    <w:multiLevelType w:val="singleLevel"/>
    <w:tmpl w:val="F1D639F9"/>
    <w:lvl w:ilvl="0" w:tentative="0">
      <w:start w:val="1"/>
      <w:numFmt w:val="decimal"/>
      <w:suff w:val="space"/>
      <w:lvlText w:val="%1)"/>
      <w:lvlJc w:val="left"/>
    </w:lvl>
  </w:abstractNum>
  <w:abstractNum w:abstractNumId="9">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10">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11">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12">
    <w:nsid w:val="FFFFFF83"/>
    <w:multiLevelType w:val="singleLevel"/>
    <w:tmpl w:val="FFFFFF83"/>
    <w:lvl w:ilvl="0" w:tentative="0">
      <w:start w:val="1"/>
      <w:numFmt w:val="bullet"/>
      <w:pStyle w:val="31"/>
      <w:lvlText w:val=""/>
      <w:lvlJc w:val="left"/>
      <w:pPr>
        <w:tabs>
          <w:tab w:val="left" w:pos="720"/>
        </w:tabs>
        <w:ind w:left="720" w:hanging="360"/>
      </w:pPr>
      <w:rPr>
        <w:rFonts w:hint="default" w:ascii="Symbol" w:hAnsi="Symbol"/>
      </w:rPr>
    </w:lvl>
  </w:abstractNum>
  <w:abstractNum w:abstractNumId="13">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30"/>
      <w:lvlText w:val=""/>
      <w:lvlJc w:val="left"/>
      <w:pPr>
        <w:tabs>
          <w:tab w:val="left" w:pos="360"/>
        </w:tabs>
        <w:ind w:left="360" w:hanging="360"/>
      </w:pPr>
      <w:rPr>
        <w:rFonts w:hint="default" w:ascii="Symbol" w:hAnsi="Symbol"/>
      </w:rPr>
    </w:lvl>
  </w:abstractNum>
  <w:abstractNum w:abstractNumId="15">
    <w:nsid w:val="0E7C5B4E"/>
    <w:multiLevelType w:val="singleLevel"/>
    <w:tmpl w:val="0E7C5B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1A1230D"/>
    <w:multiLevelType w:val="singleLevel"/>
    <w:tmpl w:val="11A123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223E9DB5"/>
    <w:multiLevelType w:val="singleLevel"/>
    <w:tmpl w:val="223E9D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46D3BB2F"/>
    <w:multiLevelType w:val="singleLevel"/>
    <w:tmpl w:val="46D3BB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EE29DE2"/>
    <w:multiLevelType w:val="singleLevel"/>
    <w:tmpl w:val="4EE29D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55D35091"/>
    <w:multiLevelType w:val="singleLevel"/>
    <w:tmpl w:val="55D3509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9"/>
  </w:num>
  <w:num w:numId="3">
    <w:abstractNumId w:val="13"/>
  </w:num>
  <w:num w:numId="4">
    <w:abstractNumId w:val="11"/>
  </w:num>
  <w:num w:numId="5">
    <w:abstractNumId w:val="14"/>
  </w:num>
  <w:num w:numId="6">
    <w:abstractNumId w:val="12"/>
  </w:num>
  <w:num w:numId="7">
    <w:abstractNumId w:val="8"/>
  </w:num>
  <w:num w:numId="8">
    <w:abstractNumId w:val="0"/>
  </w:num>
  <w:num w:numId="9">
    <w:abstractNumId w:val="7"/>
  </w:num>
  <w:num w:numId="10">
    <w:abstractNumId w:val="20"/>
  </w:num>
  <w:num w:numId="11">
    <w:abstractNumId w:val="3"/>
  </w:num>
  <w:num w:numId="12">
    <w:abstractNumId w:val="16"/>
  </w:num>
  <w:num w:numId="13">
    <w:abstractNumId w:val="6"/>
  </w:num>
  <w:num w:numId="14">
    <w:abstractNumId w:val="4"/>
  </w:num>
  <w:num w:numId="15">
    <w:abstractNumId w:val="19"/>
  </w:num>
  <w:num w:numId="16">
    <w:abstractNumId w:val="5"/>
  </w:num>
  <w:num w:numId="17">
    <w:abstractNumId w:val="18"/>
  </w:num>
  <w:num w:numId="18">
    <w:abstractNumId w:val="15"/>
  </w:num>
  <w:num w:numId="19">
    <w:abstractNumId w:val="17"/>
  </w:num>
  <w:num w:numId="20">
    <w:abstractNumId w:val="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5F23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Emphasis"/>
    <w:basedOn w:val="11"/>
    <w:qFormat/>
    <w:uiPriority w:val="20"/>
    <w:rPr>
      <w:i/>
      <w:iCs/>
    </w:rPr>
  </w:style>
  <w:style w:type="character" w:styleId="15">
    <w:name w:val="Strong"/>
    <w:basedOn w:val="11"/>
    <w:qFormat/>
    <w:uiPriority w:val="22"/>
    <w:rPr>
      <w:b/>
      <w:bCs/>
    </w:rPr>
  </w:style>
  <w:style w:type="paragraph" w:styleId="16">
    <w:name w:val="List Continue 2"/>
    <w:basedOn w:val="1"/>
    <w:unhideWhenUsed/>
    <w:uiPriority w:val="99"/>
    <w:pPr>
      <w:spacing w:after="120"/>
      <w:ind w:left="720"/>
      <w:contextualSpacing/>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macro"/>
    <w:link w:val="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9">
    <w:name w:val="List Continue 3"/>
    <w:basedOn w:val="1"/>
    <w:unhideWhenUsed/>
    <w:uiPriority w:val="99"/>
    <w:pPr>
      <w:spacing w:after="120"/>
      <w:ind w:left="1080"/>
      <w:contextualSpacing/>
    </w:pPr>
  </w:style>
  <w:style w:type="paragraph" w:styleId="20">
    <w:name w:val="List Continue"/>
    <w:basedOn w:val="1"/>
    <w:unhideWhenUsed/>
    <w:uiPriority w:val="99"/>
    <w:pPr>
      <w:spacing w:after="120"/>
      <w:ind w:left="360"/>
      <w:contextualSpacing/>
    </w:pPr>
  </w:style>
  <w:style w:type="paragraph" w:styleId="21">
    <w:name w:val="Body Text 2"/>
    <w:basedOn w:val="1"/>
    <w:link w:val="49"/>
    <w:unhideWhenUsed/>
    <w:uiPriority w:val="99"/>
    <w:pPr>
      <w:spacing w:after="120" w:line="480" w:lineRule="auto"/>
    </w:pPr>
  </w:style>
  <w:style w:type="paragraph" w:styleId="22">
    <w:name w:val="List 3"/>
    <w:basedOn w:val="1"/>
    <w:unhideWhenUsed/>
    <w:uiPriority w:val="99"/>
    <w:pPr>
      <w:ind w:left="1080" w:hanging="360"/>
      <w:contextualSpacing/>
    </w:pPr>
  </w:style>
  <w:style w:type="paragraph" w:styleId="23">
    <w:name w:val="List Number 2"/>
    <w:basedOn w:val="1"/>
    <w:unhideWhenUsed/>
    <w:uiPriority w:val="99"/>
    <w:pPr>
      <w:numPr>
        <w:ilvl w:val="0"/>
        <w:numId w:val="1"/>
      </w:numPr>
      <w:contextualSpacing/>
    </w:pPr>
  </w:style>
  <w:style w:type="paragraph" w:styleId="24">
    <w:name w:val="header"/>
    <w:basedOn w:val="1"/>
    <w:link w:val="39"/>
    <w:unhideWhenUsed/>
    <w:uiPriority w:val="99"/>
    <w:pPr>
      <w:tabs>
        <w:tab w:val="center" w:pos="4680"/>
        <w:tab w:val="right" w:pos="9360"/>
      </w:tabs>
      <w:spacing w:after="0" w:line="240" w:lineRule="auto"/>
    </w:pPr>
  </w:style>
  <w:style w:type="paragraph" w:styleId="25">
    <w:name w:val="List Number 3"/>
    <w:basedOn w:val="1"/>
    <w:unhideWhenUsed/>
    <w:uiPriority w:val="99"/>
    <w:pPr>
      <w:numPr>
        <w:ilvl w:val="0"/>
        <w:numId w:val="2"/>
      </w:numPr>
      <w:contextualSpacing/>
    </w:pPr>
  </w:style>
  <w:style w:type="paragraph" w:styleId="26">
    <w:name w:val="List Number"/>
    <w:basedOn w:val="1"/>
    <w:unhideWhenUsed/>
    <w:uiPriority w:val="99"/>
    <w:pPr>
      <w:numPr>
        <w:ilvl w:val="0"/>
        <w:numId w:val="3"/>
      </w:numPr>
      <w:contextualSpacing/>
    </w:pPr>
  </w:style>
  <w:style w:type="paragraph" w:styleId="27">
    <w:name w:val="List 2"/>
    <w:basedOn w:val="1"/>
    <w:unhideWhenUsed/>
    <w:uiPriority w:val="99"/>
    <w:pPr>
      <w:ind w:left="720" w:hanging="360"/>
      <w:contextualSpacing/>
    </w:pPr>
  </w:style>
  <w:style w:type="paragraph" w:styleId="28">
    <w:name w:val="List Bullet 3"/>
    <w:basedOn w:val="1"/>
    <w:unhideWhenUsed/>
    <w:uiPriority w:val="99"/>
    <w:pPr>
      <w:numPr>
        <w:ilvl w:val="0"/>
        <w:numId w:val="4"/>
      </w:numPr>
      <w:contextualSpacing/>
    </w:pPr>
  </w:style>
  <w:style w:type="paragraph" w:styleId="29">
    <w:name w:val="List"/>
    <w:basedOn w:val="1"/>
    <w:unhideWhenUsed/>
    <w:uiPriority w:val="99"/>
    <w:pPr>
      <w:ind w:left="360" w:hanging="360"/>
      <w:contextualSpacing/>
    </w:pPr>
  </w:style>
  <w:style w:type="paragraph" w:styleId="30">
    <w:name w:val="List Bullet"/>
    <w:basedOn w:val="1"/>
    <w:unhideWhenUsed/>
    <w:uiPriority w:val="99"/>
    <w:pPr>
      <w:numPr>
        <w:ilvl w:val="0"/>
        <w:numId w:val="5"/>
      </w:numPr>
      <w:contextualSpacing/>
    </w:pPr>
  </w:style>
  <w:style w:type="paragraph" w:styleId="31">
    <w:name w:val="List Bullet 2"/>
    <w:basedOn w:val="1"/>
    <w:unhideWhenUsed/>
    <w:uiPriority w:val="99"/>
    <w:pPr>
      <w:numPr>
        <w:ilvl w:val="0"/>
        <w:numId w:val="6"/>
      </w:numPr>
      <w:contextualSpacing/>
    </w:pPr>
  </w:style>
  <w:style w:type="paragraph" w:styleId="32">
    <w:name w:val="Normal (Web)"/>
    <w:link w:val="166"/>
    <w:unhideWhenUsed/>
    <w:uiPriority w:val="99"/>
    <w:pPr>
      <w:spacing w:before="0" w:beforeAutospacing="1" w:after="0" w:afterAutospacing="1"/>
      <w:ind w:left="0" w:right="0"/>
      <w:jc w:val="left"/>
    </w:pPr>
    <w:rPr>
      <w:kern w:val="0"/>
      <w:sz w:val="24"/>
      <w:szCs w:val="24"/>
      <w:lang w:val="en-US" w:eastAsia="zh-CN" w:bidi="ar"/>
    </w:rPr>
  </w:style>
  <w:style w:type="paragraph" w:styleId="33">
    <w:name w:val="footer"/>
    <w:basedOn w:val="1"/>
    <w:link w:val="40"/>
    <w:unhideWhenUsed/>
    <w:uiPriority w:val="99"/>
    <w:pPr>
      <w:tabs>
        <w:tab w:val="center" w:pos="4680"/>
        <w:tab w:val="right" w:pos="9360"/>
      </w:tabs>
      <w:spacing w:after="0" w:line="240" w:lineRule="auto"/>
    </w:pPr>
  </w:style>
  <w:style w:type="paragraph" w:styleId="34">
    <w:name w:val="Subtitle"/>
    <w:basedOn w:val="1"/>
    <w:next w:val="1"/>
    <w:link w:val="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5">
    <w:name w:val="Body Text"/>
    <w:basedOn w:val="1"/>
    <w:link w:val="48"/>
    <w:unhideWhenUsed/>
    <w:uiPriority w:val="99"/>
    <w:pPr>
      <w:spacing w:after="120"/>
    </w:pPr>
  </w:style>
  <w:style w:type="paragraph" w:styleId="36">
    <w:name w:val="Body Text 3"/>
    <w:basedOn w:val="1"/>
    <w:link w:val="50"/>
    <w:unhideWhenUsed/>
    <w:uiPriority w:val="99"/>
    <w:pPr>
      <w:spacing w:after="120"/>
    </w:pPr>
    <w:rPr>
      <w:sz w:val="16"/>
      <w:szCs w:val="16"/>
    </w:rPr>
  </w:style>
  <w:style w:type="paragraph" w:styleId="37">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
    <w:name w:val="Header Char"/>
    <w:basedOn w:val="11"/>
    <w:link w:val="24"/>
    <w:uiPriority w:val="99"/>
  </w:style>
  <w:style w:type="character" w:customStyle="1" w:styleId="40">
    <w:name w:val="Footer Char"/>
    <w:basedOn w:val="11"/>
    <w:link w:val="33"/>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35"/>
    <w:uiPriority w:val="99"/>
  </w:style>
  <w:style w:type="character" w:customStyle="1" w:styleId="49">
    <w:name w:val="Body Text 2 Char"/>
    <w:basedOn w:val="11"/>
    <w:link w:val="21"/>
    <w:uiPriority w:val="99"/>
  </w:style>
  <w:style w:type="character" w:customStyle="1" w:styleId="50">
    <w:name w:val="Body Text 3 Char"/>
    <w:basedOn w:val="11"/>
    <w:link w:val="36"/>
    <w:uiPriority w:val="99"/>
    <w:rPr>
      <w:sz w:val="16"/>
      <w:szCs w:val="16"/>
    </w:rPr>
  </w:style>
  <w:style w:type="character" w:customStyle="1" w:styleId="51">
    <w:name w:val="Macro Text Char"/>
    <w:basedOn w:val="11"/>
    <w:link w:val="18"/>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uiPriority w:val="29"/>
    <w:rPr>
      <w:i/>
      <w:iCs/>
      <w:color w:val="000000" w:themeColor="text1"/>
      <w14:textFill>
        <w14:solidFill>
          <w14:schemeClr w14:val="tx1"/>
        </w14:solidFill>
      </w14:textFill>
    </w:rPr>
  </w:style>
  <w:style w:type="character" w:customStyle="1" w:styleId="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qFormat/>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style>
  <w:style w:type="table" w:styleId="6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character" w:customStyle="1" w:styleId="166">
    <w:name w:val="Normal (Web) Char"/>
    <w:link w:val="32"/>
    <w:uiPriority w:val="0"/>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Brandon Cardona</cp:lastModifiedBy>
  <dcterms:modified xsi:type="dcterms:W3CDTF">2025-12-06T04:01:35Z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B288AA36687648FD9080C0F4FFAA65F5_12</vt:lpwstr>
  </property>
</Properties>
</file>